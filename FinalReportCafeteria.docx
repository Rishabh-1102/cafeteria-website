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609"/>
        <w:rPr>
          <w:sz w:val="20"/>
        </w:rPr>
      </w:pPr>
      <w:bookmarkStart w:id="18" w:name="_GoBack"/>
      <w:r>
        <w:rPr>
          <w:sz w:val="20"/>
        </w:rPr>
        <w:drawing>
          <wp:inline distT="0" distB="0" distL="0" distR="0">
            <wp:extent cx="6060440" cy="82683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673" cy="82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spacing w:after="0"/>
        <w:rPr>
          <w:sz w:val="20"/>
        </w:rPr>
        <w:sectPr>
          <w:footerReference r:id="rId5" w:type="default"/>
          <w:type w:val="continuous"/>
          <w:pgSz w:w="12240" w:h="15840"/>
          <w:pgMar w:top="1040" w:right="0" w:bottom="960" w:left="800" w:header="720" w:footer="774" w:gutter="0"/>
          <w:pgNumType w:start="2"/>
          <w:cols w:space="720" w:num="1"/>
        </w:sectPr>
      </w:pPr>
    </w:p>
    <w:p>
      <w:pPr>
        <w:pStyle w:val="8"/>
        <w:spacing w:before="8"/>
        <w:rPr>
          <w:sz w:val="10"/>
        </w:rPr>
      </w:pPr>
    </w:p>
    <w:p>
      <w:pPr>
        <w:spacing w:before="90"/>
        <w:ind w:left="3024" w:right="0" w:firstLine="0"/>
        <w:jc w:val="left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579755</wp:posOffset>
            </wp:positionH>
            <wp:positionV relativeFrom="paragraph">
              <wp:posOffset>119380</wp:posOffset>
            </wp:positionV>
            <wp:extent cx="1702435" cy="12807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218" cy="128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3399"/>
          <w:sz w:val="24"/>
        </w:rPr>
        <w:t>Department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of</w:t>
      </w:r>
      <w:r>
        <w:rPr>
          <w:b/>
          <w:color w:val="003399"/>
          <w:spacing w:val="-4"/>
          <w:sz w:val="24"/>
        </w:rPr>
        <w:t xml:space="preserve"> </w:t>
      </w:r>
      <w:r>
        <w:rPr>
          <w:b/>
          <w:color w:val="003399"/>
          <w:sz w:val="24"/>
        </w:rPr>
        <w:t>Computer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Engineering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and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Applications</w:t>
      </w:r>
    </w:p>
    <w:p>
      <w:pPr>
        <w:spacing w:before="213" w:line="429" w:lineRule="auto"/>
        <w:ind w:left="4233" w:right="1794" w:hanging="694"/>
        <w:jc w:val="left"/>
        <w:rPr>
          <w:b/>
          <w:sz w:val="24"/>
        </w:rPr>
      </w:pPr>
      <w:r>
        <w:rPr>
          <w:b/>
          <w:color w:val="003399"/>
          <w:sz w:val="24"/>
        </w:rPr>
        <w:t>GLA University, 17 km. Stone NH#2, Mathura-Delhi Road,</w:t>
      </w:r>
      <w:r>
        <w:rPr>
          <w:b/>
          <w:color w:val="003399"/>
          <w:spacing w:val="-57"/>
          <w:sz w:val="24"/>
        </w:rPr>
        <w:t xml:space="preserve"> </w:t>
      </w:r>
      <w:r>
        <w:rPr>
          <w:b/>
          <w:color w:val="003399"/>
          <w:sz w:val="24"/>
        </w:rPr>
        <w:t>Chaumuha,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Mathura</w:t>
      </w:r>
      <w:r>
        <w:rPr>
          <w:b/>
          <w:color w:val="003399"/>
          <w:spacing w:val="1"/>
          <w:sz w:val="24"/>
        </w:rPr>
        <w:t xml:space="preserve"> </w:t>
      </w:r>
      <w:r>
        <w:rPr>
          <w:b/>
          <w:color w:val="003399"/>
          <w:sz w:val="24"/>
        </w:rPr>
        <w:t>–</w:t>
      </w:r>
      <w:r>
        <w:rPr>
          <w:b/>
          <w:color w:val="003399"/>
          <w:spacing w:val="-3"/>
          <w:sz w:val="24"/>
        </w:rPr>
        <w:t xml:space="preserve"> </w:t>
      </w:r>
      <w:r>
        <w:rPr>
          <w:b/>
          <w:color w:val="003399"/>
          <w:sz w:val="24"/>
        </w:rPr>
        <w:t>281406 U.P (India)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2"/>
        </w:rPr>
      </w:pPr>
    </w:p>
    <w:p>
      <w:pPr>
        <w:spacing w:before="86"/>
        <w:ind w:left="3477" w:right="2911" w:firstLine="0"/>
        <w:jc w:val="center"/>
        <w:rPr>
          <w:b/>
          <w:sz w:val="34"/>
        </w:rPr>
      </w:pPr>
      <w:bookmarkStart w:id="0" w:name="_bookmark0"/>
      <w:bookmarkEnd w:id="0"/>
      <w:r>
        <w:rPr>
          <w:b/>
          <w:sz w:val="34"/>
          <w:u w:val="thick"/>
        </w:rPr>
        <w:t>Declaration</w:t>
      </w:r>
    </w:p>
    <w:p>
      <w:pPr>
        <w:spacing w:before="29" w:line="271" w:lineRule="auto"/>
        <w:ind w:left="606" w:right="1405" w:hanging="20"/>
        <w:jc w:val="both"/>
        <w:rPr>
          <w:b/>
          <w:sz w:val="26"/>
        </w:rPr>
      </w:pPr>
      <w:r>
        <w:rPr>
          <w:sz w:val="26"/>
        </w:rPr>
        <w:t>I/we hereby declare that the work which is being presented in the Bachelor of technology.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-7"/>
          <w:sz w:val="26"/>
        </w:rPr>
        <w:t xml:space="preserve"> </w:t>
      </w:r>
      <w:r>
        <w:rPr>
          <w:b/>
          <w:sz w:val="26"/>
        </w:rPr>
        <w:t>“The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College-Cafeteria”</w:t>
      </w:r>
      <w:r>
        <w:rPr>
          <w:sz w:val="26"/>
        </w:rPr>
        <w:t>,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partial</w:t>
      </w:r>
      <w:r>
        <w:rPr>
          <w:spacing w:val="-7"/>
          <w:sz w:val="26"/>
        </w:rPr>
        <w:t xml:space="preserve"> </w:t>
      </w:r>
      <w:r>
        <w:rPr>
          <w:sz w:val="26"/>
        </w:rPr>
        <w:t>fulfilment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award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3"/>
          <w:sz w:val="26"/>
        </w:rPr>
        <w:t xml:space="preserve"> </w:t>
      </w:r>
      <w:r>
        <w:rPr>
          <w:sz w:val="26"/>
        </w:rPr>
        <w:t xml:space="preserve">the </w:t>
      </w:r>
      <w:r>
        <w:rPr>
          <w:b/>
          <w:i/>
          <w:sz w:val="26"/>
        </w:rPr>
        <w:t xml:space="preserve">Bachelor of Technology </w:t>
      </w:r>
      <w:r>
        <w:rPr>
          <w:sz w:val="26"/>
        </w:rPr>
        <w:t>in Computer Science and Engineering and submitted to the</w:t>
      </w:r>
      <w:r>
        <w:rPr>
          <w:spacing w:val="1"/>
          <w:sz w:val="26"/>
        </w:rPr>
        <w:t xml:space="preserve"> </w:t>
      </w:r>
      <w:r>
        <w:rPr>
          <w:sz w:val="26"/>
        </w:rPr>
        <w:t>Department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Computer</w:t>
      </w:r>
      <w:r>
        <w:rPr>
          <w:spacing w:val="-5"/>
          <w:sz w:val="26"/>
        </w:rPr>
        <w:t xml:space="preserve"> </w:t>
      </w:r>
      <w:r>
        <w:rPr>
          <w:sz w:val="26"/>
        </w:rPr>
        <w:t>Engineering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GLA</w:t>
      </w:r>
      <w:r>
        <w:rPr>
          <w:spacing w:val="-2"/>
          <w:sz w:val="26"/>
        </w:rPr>
        <w:t xml:space="preserve"> </w:t>
      </w:r>
      <w:r>
        <w:rPr>
          <w:sz w:val="26"/>
        </w:rPr>
        <w:t>University,</w:t>
      </w:r>
      <w:r>
        <w:rPr>
          <w:spacing w:val="-5"/>
          <w:sz w:val="26"/>
        </w:rPr>
        <w:t xml:space="preserve"> </w:t>
      </w:r>
      <w:r>
        <w:rPr>
          <w:sz w:val="26"/>
        </w:rPr>
        <w:t>Mathura,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an</w:t>
      </w:r>
      <w:r>
        <w:rPr>
          <w:spacing w:val="-63"/>
          <w:sz w:val="26"/>
        </w:rPr>
        <w:t xml:space="preserve"> </w:t>
      </w:r>
      <w:r>
        <w:rPr>
          <w:w w:val="95"/>
          <w:sz w:val="26"/>
        </w:rPr>
        <w:t xml:space="preserve">authentic record of my/our own work carried under the supervision of </w:t>
      </w:r>
      <w:r>
        <w:rPr>
          <w:b/>
          <w:w w:val="95"/>
          <w:sz w:val="26"/>
        </w:rPr>
        <w:t>Mr. Mandeep Singh,</w:t>
      </w:r>
      <w:r>
        <w:rPr>
          <w:b/>
          <w:spacing w:val="1"/>
          <w:w w:val="95"/>
          <w:sz w:val="26"/>
        </w:rPr>
        <w:t xml:space="preserve"> </w:t>
      </w:r>
      <w:r>
        <w:rPr>
          <w:b/>
          <w:sz w:val="26"/>
        </w:rPr>
        <w:t>Technical Trainer,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Dept.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CEA,GLA</w:t>
      </w:r>
      <w:r>
        <w:rPr>
          <w:b/>
          <w:spacing w:val="62"/>
          <w:sz w:val="26"/>
        </w:rPr>
        <w:t xml:space="preserve"> </w:t>
      </w:r>
      <w:r>
        <w:rPr>
          <w:b/>
          <w:sz w:val="26"/>
        </w:rPr>
        <w:t>University.</w:t>
      </w:r>
    </w:p>
    <w:p>
      <w:pPr>
        <w:spacing w:before="215" w:line="271" w:lineRule="auto"/>
        <w:ind w:left="587" w:right="1399" w:firstLine="719"/>
        <w:jc w:val="left"/>
        <w:rPr>
          <w:sz w:val="26"/>
        </w:rPr>
      </w:pP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contents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report,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full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parts,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been</w:t>
      </w:r>
      <w:r>
        <w:rPr>
          <w:spacing w:val="-4"/>
          <w:sz w:val="26"/>
        </w:rPr>
        <w:t xml:space="preserve"> </w:t>
      </w:r>
      <w:r>
        <w:rPr>
          <w:sz w:val="26"/>
        </w:rPr>
        <w:t>submitted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62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Institute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University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award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any</w:t>
      </w:r>
      <w:r>
        <w:rPr>
          <w:spacing w:val="-1"/>
          <w:sz w:val="26"/>
        </w:rPr>
        <w:t xml:space="preserve"> </w:t>
      </w:r>
      <w:r>
        <w:rPr>
          <w:sz w:val="26"/>
        </w:rPr>
        <w:t>degree.</w:t>
      </w:r>
    </w:p>
    <w:p>
      <w:pPr>
        <w:tabs>
          <w:tab w:val="left" w:pos="5880"/>
        </w:tabs>
        <w:spacing w:before="183"/>
        <w:ind w:left="597" w:right="0" w:firstLine="0"/>
        <w:jc w:val="left"/>
        <w:rPr>
          <w:rFonts w:hint="default"/>
          <w:i/>
          <w:sz w:val="24"/>
          <w:lang w:val="en-IN"/>
        </w:rPr>
      </w:pPr>
      <w:r>
        <w:rPr>
          <w:b/>
          <w:sz w:val="24"/>
        </w:rPr>
        <w:t>Sign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rFonts w:hint="default"/>
          <w:i/>
          <w:iCs/>
          <w:spacing w:val="-1"/>
          <w:sz w:val="24"/>
          <w:lang w:val="en-IN"/>
        </w:rPr>
        <w:t>RishabhTiwari</w:t>
      </w:r>
      <w:r>
        <w:rPr>
          <w:i/>
          <w:sz w:val="24"/>
        </w:rPr>
        <w:tab/>
      </w:r>
      <w:r>
        <w:rPr>
          <w:b/>
          <w:sz w:val="24"/>
        </w:rPr>
        <w:t>Sign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rFonts w:hint="default"/>
          <w:i/>
          <w:sz w:val="24"/>
          <w:lang w:val="en-IN"/>
        </w:rPr>
        <w:t>SakshiTiwari</w:t>
      </w:r>
    </w:p>
    <w:p>
      <w:pPr>
        <w:tabs>
          <w:tab w:val="left" w:pos="5880"/>
        </w:tabs>
        <w:spacing w:before="66"/>
        <w:ind w:left="602" w:right="0" w:firstLine="0"/>
        <w:jc w:val="left"/>
        <w:rPr>
          <w:rFonts w:hint="default"/>
          <w:sz w:val="24"/>
          <w:lang w:val="en-IN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Candidate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rFonts w:hint="default"/>
          <w:sz w:val="24"/>
          <w:lang w:val="en-IN"/>
        </w:rPr>
        <w:t>Rishabh Pradeep Tiwari</w:t>
      </w:r>
      <w:r>
        <w:rPr>
          <w:sz w:val="24"/>
        </w:rPr>
        <w:tab/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Candidate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rFonts w:hint="default"/>
          <w:sz w:val="24"/>
          <w:lang w:val="en-IN"/>
        </w:rPr>
        <w:t>Sakshi Tiwari</w:t>
      </w:r>
    </w:p>
    <w:p>
      <w:pPr>
        <w:tabs>
          <w:tab w:val="left" w:pos="5844"/>
        </w:tabs>
        <w:spacing w:before="127"/>
        <w:ind w:left="611" w:right="0" w:firstLine="0"/>
        <w:jc w:val="left"/>
        <w:rPr>
          <w:rFonts w:hint="default"/>
          <w:sz w:val="24"/>
          <w:lang w:val="en-IN"/>
        </w:rPr>
      </w:pPr>
      <w:r>
        <w:rPr>
          <w:b/>
          <w:sz w:val="24"/>
        </w:rPr>
        <w:t>University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Roll No</w:t>
      </w:r>
      <w:r>
        <w:rPr>
          <w:sz w:val="24"/>
        </w:rPr>
        <w:t>.:</w:t>
      </w:r>
      <w:r>
        <w:rPr>
          <w:rFonts w:hint="default"/>
          <w:sz w:val="24"/>
          <w:lang w:val="en-IN"/>
        </w:rPr>
        <w:t>201500566</w:t>
      </w:r>
      <w:r>
        <w:rPr>
          <w:sz w:val="24"/>
        </w:rPr>
        <w:tab/>
      </w:r>
      <w:r>
        <w:rPr>
          <w:b/>
          <w:sz w:val="24"/>
        </w:rPr>
        <w:t>University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sz w:val="24"/>
        </w:rPr>
        <w:t>.:</w:t>
      </w:r>
      <w:r>
        <w:rPr>
          <w:rFonts w:hint="default"/>
          <w:sz w:val="24"/>
          <w:lang w:val="en-IN"/>
        </w:rPr>
        <w:t>201500610</w:t>
      </w:r>
    </w:p>
    <w:p>
      <w:pPr>
        <w:pStyle w:val="8"/>
        <w:rPr>
          <w:sz w:val="26"/>
        </w:rPr>
      </w:pPr>
    </w:p>
    <w:p>
      <w:pPr>
        <w:spacing w:after="0"/>
        <w:jc w:val="left"/>
        <w:rPr>
          <w:sz w:val="24"/>
        </w:rPr>
        <w:sectPr>
          <w:pgSz w:w="12240" w:h="15840"/>
          <w:pgMar w:top="1500" w:right="0" w:bottom="960" w:left="800" w:header="0" w:footer="774" w:gutter="0"/>
          <w:cols w:space="720" w:num="1"/>
        </w:sectPr>
      </w:pPr>
    </w:p>
    <w:p>
      <w:pPr>
        <w:spacing w:before="60"/>
        <w:ind w:left="2759" w:right="0" w:firstLine="0"/>
        <w:jc w:val="left"/>
        <w:rPr>
          <w:b/>
          <w:sz w:val="2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878205</wp:posOffset>
            </wp:positionH>
            <wp:positionV relativeFrom="paragraph">
              <wp:posOffset>125095</wp:posOffset>
            </wp:positionV>
            <wp:extent cx="1242695" cy="127889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012" cy="127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3399"/>
          <w:sz w:val="24"/>
        </w:rPr>
        <w:t>Department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of</w:t>
      </w:r>
      <w:r>
        <w:rPr>
          <w:b/>
          <w:color w:val="003399"/>
          <w:spacing w:val="-3"/>
          <w:sz w:val="24"/>
        </w:rPr>
        <w:t xml:space="preserve"> </w:t>
      </w:r>
      <w:r>
        <w:rPr>
          <w:b/>
          <w:color w:val="003399"/>
          <w:sz w:val="24"/>
        </w:rPr>
        <w:t>Computer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Engineering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and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Applications</w:t>
      </w:r>
      <w:r>
        <w:rPr>
          <w:b/>
          <w:color w:val="003399"/>
          <w:spacing w:val="4"/>
          <w:sz w:val="24"/>
        </w:rPr>
        <w:t xml:space="preserve"> </w:t>
      </w:r>
      <w:r>
        <w:rPr>
          <w:b/>
          <w:color w:val="003399"/>
          <w:sz w:val="24"/>
        </w:rPr>
        <w:t>GLA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University,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17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km.</w:t>
      </w:r>
    </w:p>
    <w:p>
      <w:pPr>
        <w:spacing w:before="188" w:line="417" w:lineRule="auto"/>
        <w:ind w:left="2759" w:right="1399" w:firstLine="0"/>
        <w:jc w:val="left"/>
        <w:rPr>
          <w:b/>
          <w:sz w:val="24"/>
        </w:rPr>
      </w:pPr>
      <w:r>
        <w:rPr>
          <w:b/>
          <w:color w:val="003399"/>
          <w:sz w:val="24"/>
        </w:rPr>
        <w:t>Stone NH#2, Mathura-Delhi Road,</w:t>
      </w:r>
      <w:r>
        <w:rPr>
          <w:b/>
          <w:color w:val="003399"/>
          <w:spacing w:val="1"/>
          <w:sz w:val="24"/>
        </w:rPr>
        <w:t xml:space="preserve"> </w:t>
      </w:r>
      <w:r>
        <w:rPr>
          <w:b/>
          <w:color w:val="003399"/>
          <w:sz w:val="24"/>
        </w:rPr>
        <w:t>Chaumuha, Mathura – 281406 U.P</w:t>
      </w:r>
      <w:r>
        <w:rPr>
          <w:b/>
          <w:color w:val="003399"/>
          <w:spacing w:val="-57"/>
          <w:sz w:val="24"/>
        </w:rPr>
        <w:t xml:space="preserve"> </w:t>
      </w:r>
      <w:r>
        <w:rPr>
          <w:b/>
          <w:color w:val="003399"/>
          <w:sz w:val="24"/>
        </w:rPr>
        <w:t>(India)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1"/>
        <w:rPr>
          <w:b/>
          <w:sz w:val="37"/>
        </w:rPr>
      </w:pPr>
    </w:p>
    <w:p>
      <w:pPr>
        <w:spacing w:before="0"/>
        <w:ind w:left="3477" w:right="1277" w:firstLine="0"/>
        <w:jc w:val="center"/>
        <w:rPr>
          <w:b/>
          <w:sz w:val="34"/>
        </w:rPr>
      </w:pPr>
      <w:bookmarkStart w:id="1" w:name="_bookmark1"/>
      <w:bookmarkEnd w:id="1"/>
      <w:r>
        <w:rPr>
          <w:b/>
          <w:sz w:val="34"/>
          <w:u w:val="thick"/>
        </w:rPr>
        <w:t>Certificate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18"/>
        </w:rPr>
      </w:pPr>
    </w:p>
    <w:p>
      <w:pPr>
        <w:spacing w:before="89" w:line="331" w:lineRule="auto"/>
        <w:ind w:left="633" w:right="1407" w:hanging="10"/>
        <w:jc w:val="both"/>
        <w:rPr>
          <w:sz w:val="28"/>
        </w:rPr>
      </w:pPr>
      <w:r>
        <w:rPr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certify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4"/>
          <w:sz w:val="28"/>
        </w:rPr>
        <w:t xml:space="preserve"> </w:t>
      </w:r>
      <w:r>
        <w:rPr>
          <w:sz w:val="28"/>
        </w:rPr>
        <w:t>entitled</w:t>
      </w:r>
      <w:r>
        <w:rPr>
          <w:spacing w:val="-15"/>
          <w:sz w:val="28"/>
        </w:rPr>
        <w:t xml:space="preserve"> </w:t>
      </w:r>
      <w:r>
        <w:rPr>
          <w:sz w:val="28"/>
        </w:rPr>
        <w:t>“The</w:t>
      </w:r>
      <w:r>
        <w:rPr>
          <w:spacing w:val="-16"/>
          <w:sz w:val="28"/>
        </w:rPr>
        <w:t xml:space="preserve"> </w:t>
      </w:r>
      <w:r>
        <w:rPr>
          <w:sz w:val="28"/>
        </w:rPr>
        <w:t>College-Cafeteria”,</w:t>
      </w:r>
      <w:r>
        <w:rPr>
          <w:spacing w:val="-15"/>
          <w:sz w:val="28"/>
        </w:rPr>
        <w:t xml:space="preserve"> </w:t>
      </w:r>
      <w:r>
        <w:rPr>
          <w:sz w:val="28"/>
        </w:rPr>
        <w:t>carried</w:t>
      </w:r>
      <w:r>
        <w:rPr>
          <w:spacing w:val="-17"/>
          <w:sz w:val="28"/>
        </w:rPr>
        <w:t xml:space="preserve"> </w:t>
      </w:r>
      <w:r>
        <w:rPr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Mini</w:t>
      </w:r>
      <w:r>
        <w:rPr>
          <w:spacing w:val="-68"/>
          <w:sz w:val="28"/>
        </w:rPr>
        <w:t xml:space="preserve"> </w:t>
      </w:r>
      <w:r>
        <w:rPr>
          <w:sz w:val="28"/>
        </w:rPr>
        <w:t>Project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I</w:t>
      </w:r>
      <w:r>
        <w:rPr>
          <w:spacing w:val="-15"/>
          <w:sz w:val="28"/>
        </w:rPr>
        <w:t xml:space="preserve"> </w:t>
      </w:r>
      <w:r>
        <w:rPr>
          <w:sz w:val="28"/>
        </w:rPr>
        <w:t>Lab,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bonafide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Vishal</w:t>
      </w:r>
      <w:r>
        <w:rPr>
          <w:spacing w:val="-14"/>
          <w:sz w:val="28"/>
        </w:rPr>
        <w:t xml:space="preserve"> </w:t>
      </w:r>
      <w:r>
        <w:rPr>
          <w:sz w:val="28"/>
        </w:rPr>
        <w:t>Gautam,</w:t>
      </w:r>
      <w:r>
        <w:rPr>
          <w:spacing w:val="-15"/>
          <w:sz w:val="28"/>
        </w:rPr>
        <w:t xml:space="preserve"> </w:t>
      </w:r>
      <w:r>
        <w:rPr>
          <w:sz w:val="28"/>
        </w:rPr>
        <w:t>Yash</w:t>
      </w:r>
      <w:r>
        <w:rPr>
          <w:spacing w:val="-14"/>
          <w:sz w:val="28"/>
        </w:rPr>
        <w:t xml:space="preserve"> </w:t>
      </w:r>
      <w:r>
        <w:rPr>
          <w:sz w:val="28"/>
        </w:rPr>
        <w:t>Verma,</w:t>
      </w:r>
      <w:r>
        <w:rPr>
          <w:spacing w:val="-12"/>
          <w:sz w:val="28"/>
        </w:rPr>
        <w:t xml:space="preserve"> </w:t>
      </w:r>
      <w:r>
        <w:rPr>
          <w:sz w:val="28"/>
        </w:rPr>
        <w:t>Yashasvi</w:t>
      </w:r>
      <w:r>
        <w:rPr>
          <w:spacing w:val="-12"/>
          <w:sz w:val="28"/>
        </w:rPr>
        <w:t xml:space="preserve"> </w:t>
      </w:r>
      <w:r>
        <w:rPr>
          <w:sz w:val="28"/>
        </w:rPr>
        <w:t>Gupta,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Utkarsh</w:t>
      </w:r>
      <w:r>
        <w:rPr>
          <w:spacing w:val="-6"/>
          <w:sz w:val="28"/>
        </w:rPr>
        <w:t xml:space="preserve"> </w:t>
      </w:r>
      <w:r>
        <w:rPr>
          <w:sz w:val="28"/>
        </w:rPr>
        <w:t>Shukla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submitted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6"/>
          <w:sz w:val="28"/>
        </w:rPr>
        <w:t xml:space="preserve"> </w:t>
      </w:r>
      <w:r>
        <w:rPr>
          <w:sz w:val="28"/>
        </w:rPr>
        <w:t>fulfilment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award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degree</w:t>
      </w:r>
      <w:r>
        <w:rPr>
          <w:spacing w:val="-5"/>
          <w:sz w:val="28"/>
        </w:rPr>
        <w:t xml:space="preserve"> </w:t>
      </w:r>
      <w:r>
        <w:rPr>
          <w:sz w:val="28"/>
        </w:rPr>
        <w:t>Bachelor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</w:t>
      </w:r>
      <w:r>
        <w:rPr>
          <w:spacing w:val="-1"/>
          <w:sz w:val="28"/>
        </w:rPr>
        <w:t xml:space="preserve"> </w:t>
      </w:r>
      <w:r>
        <w:rPr>
          <w:sz w:val="28"/>
        </w:rPr>
        <w:t>(Computer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Engineering).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spacing w:before="6"/>
      </w:pPr>
    </w:p>
    <w:p>
      <w:pPr>
        <w:pStyle w:val="5"/>
        <w:ind w:left="602"/>
      </w:pP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Supervisor:</w:t>
      </w:r>
    </w:p>
    <w:p>
      <w:pPr>
        <w:spacing w:before="122"/>
        <w:ind w:left="602" w:right="0" w:firstLine="0"/>
        <w:jc w:val="left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Supervisor: </w:t>
      </w:r>
      <w:r>
        <w:rPr>
          <w:sz w:val="28"/>
        </w:rPr>
        <w:t>Mr.</w:t>
      </w:r>
      <w:r>
        <w:rPr>
          <w:spacing w:val="-3"/>
          <w:sz w:val="28"/>
        </w:rPr>
        <w:t xml:space="preserve"> </w:t>
      </w:r>
      <w:r>
        <w:rPr>
          <w:sz w:val="28"/>
        </w:rPr>
        <w:t>Mandeep Singh</w:t>
      </w:r>
    </w:p>
    <w:p>
      <w:pPr>
        <w:pStyle w:val="8"/>
        <w:rPr>
          <w:sz w:val="30"/>
        </w:rPr>
      </w:pPr>
    </w:p>
    <w:p>
      <w:pPr>
        <w:pStyle w:val="8"/>
        <w:spacing w:before="1"/>
        <w:rPr>
          <w:sz w:val="29"/>
        </w:rPr>
      </w:pPr>
    </w:p>
    <w:p>
      <w:pPr>
        <w:pStyle w:val="5"/>
        <w:ind w:left="602"/>
      </w:pPr>
      <w:r>
        <w:t>Date:</w:t>
      </w:r>
    </w:p>
    <w:p>
      <w:pPr>
        <w:spacing w:after="0"/>
        <w:sectPr>
          <w:pgSz w:w="12240" w:h="15840"/>
          <w:pgMar w:top="980" w:right="0" w:bottom="960" w:left="800" w:header="0" w:footer="774" w:gutter="0"/>
          <w:cols w:space="720" w:num="1"/>
        </w:sectPr>
      </w:pPr>
    </w:p>
    <w:p>
      <w:pPr>
        <w:pStyle w:val="8"/>
        <w:spacing w:before="8"/>
        <w:rPr>
          <w:b/>
          <w:sz w:val="10"/>
        </w:rPr>
      </w:pPr>
    </w:p>
    <w:p>
      <w:pPr>
        <w:spacing w:before="90"/>
        <w:ind w:left="0" w:right="1084" w:firstLine="0"/>
        <w:jc w:val="right"/>
        <w:rPr>
          <w:b/>
          <w:sz w:val="2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-83185</wp:posOffset>
            </wp:positionV>
            <wp:extent cx="1437640" cy="127317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639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3399"/>
          <w:sz w:val="24"/>
        </w:rPr>
        <w:t>Department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of</w:t>
      </w:r>
      <w:r>
        <w:rPr>
          <w:b/>
          <w:color w:val="003399"/>
          <w:spacing w:val="-4"/>
          <w:sz w:val="24"/>
        </w:rPr>
        <w:t xml:space="preserve"> </w:t>
      </w:r>
      <w:r>
        <w:rPr>
          <w:b/>
          <w:color w:val="003399"/>
          <w:sz w:val="24"/>
        </w:rPr>
        <w:t>Computer</w:t>
      </w:r>
    </w:p>
    <w:p>
      <w:pPr>
        <w:spacing w:before="211"/>
        <w:ind w:left="2786" w:right="0" w:firstLine="0"/>
        <w:jc w:val="left"/>
        <w:rPr>
          <w:b/>
          <w:sz w:val="24"/>
        </w:rPr>
      </w:pPr>
      <w:r>
        <w:rPr>
          <w:b/>
          <w:color w:val="003399"/>
          <w:sz w:val="24"/>
        </w:rPr>
        <w:t>Engineering</w:t>
      </w:r>
      <w:r>
        <w:rPr>
          <w:b/>
          <w:color w:val="003399"/>
          <w:spacing w:val="-2"/>
          <w:sz w:val="24"/>
        </w:rPr>
        <w:t xml:space="preserve"> </w:t>
      </w:r>
      <w:r>
        <w:rPr>
          <w:b/>
          <w:color w:val="003399"/>
          <w:sz w:val="24"/>
        </w:rPr>
        <w:t>and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Applications</w:t>
      </w:r>
      <w:r>
        <w:rPr>
          <w:b/>
          <w:color w:val="003399"/>
          <w:spacing w:val="27"/>
          <w:sz w:val="24"/>
        </w:rPr>
        <w:t xml:space="preserve"> </w:t>
      </w:r>
      <w:r>
        <w:rPr>
          <w:b/>
          <w:color w:val="003399"/>
          <w:sz w:val="24"/>
        </w:rPr>
        <w:t>GLA</w:t>
      </w:r>
    </w:p>
    <w:p>
      <w:pPr>
        <w:spacing w:before="31" w:line="266" w:lineRule="auto"/>
        <w:ind w:left="2786" w:right="674" w:firstLine="0"/>
        <w:jc w:val="left"/>
        <w:rPr>
          <w:b/>
          <w:sz w:val="24"/>
        </w:rPr>
      </w:pPr>
      <w:r>
        <w:rPr>
          <w:b/>
          <w:color w:val="003399"/>
          <w:sz w:val="24"/>
        </w:rPr>
        <w:t>University, 17 km. Stone NH#2, Mathura-Delhi Road,</w:t>
      </w:r>
      <w:r>
        <w:rPr>
          <w:b/>
          <w:color w:val="003399"/>
          <w:spacing w:val="1"/>
          <w:sz w:val="24"/>
        </w:rPr>
        <w:t xml:space="preserve"> </w:t>
      </w:r>
      <w:r>
        <w:rPr>
          <w:b/>
          <w:color w:val="003399"/>
          <w:sz w:val="24"/>
        </w:rPr>
        <w:t>Chaumuha, Mathura –</w:t>
      </w:r>
      <w:r>
        <w:rPr>
          <w:b/>
          <w:color w:val="003399"/>
          <w:spacing w:val="-57"/>
          <w:sz w:val="24"/>
        </w:rPr>
        <w:t xml:space="preserve"> </w:t>
      </w:r>
      <w:r>
        <w:rPr>
          <w:b/>
          <w:color w:val="003399"/>
          <w:sz w:val="24"/>
        </w:rPr>
        <w:t>281406</w:t>
      </w:r>
      <w:r>
        <w:rPr>
          <w:b/>
          <w:color w:val="003399"/>
          <w:spacing w:val="-1"/>
          <w:sz w:val="24"/>
        </w:rPr>
        <w:t xml:space="preserve"> </w:t>
      </w:r>
      <w:r>
        <w:rPr>
          <w:b/>
          <w:color w:val="003399"/>
          <w:sz w:val="24"/>
        </w:rPr>
        <w:t>U.P (India)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4"/>
        <w:rPr>
          <w:b/>
          <w:sz w:val="31"/>
        </w:rPr>
      </w:pPr>
    </w:p>
    <w:p>
      <w:pPr>
        <w:pStyle w:val="3"/>
        <w:spacing w:before="1"/>
        <w:ind w:left="4401" w:firstLine="0"/>
      </w:pPr>
      <w:r>
        <w:t>ACKNOWLEDGEMENT</w:t>
      </w:r>
    </w:p>
    <w:p>
      <w:pPr>
        <w:spacing w:before="35" w:line="264" w:lineRule="auto"/>
        <w:ind w:left="633" w:right="1430" w:hanging="10"/>
        <w:jc w:val="both"/>
        <w:rPr>
          <w:sz w:val="28"/>
        </w:rPr>
      </w:pPr>
      <w:r>
        <w:rPr>
          <w:sz w:val="28"/>
        </w:rPr>
        <w:t>Presenting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ascribed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paper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very</w:t>
      </w:r>
      <w:r>
        <w:rPr>
          <w:spacing w:val="-10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official</w:t>
      </w:r>
      <w:r>
        <w:rPr>
          <w:spacing w:val="-8"/>
          <w:sz w:val="28"/>
        </w:rPr>
        <w:t xml:space="preserve"> </w:t>
      </w:r>
      <w:r>
        <w:rPr>
          <w:sz w:val="28"/>
        </w:rPr>
        <w:t>form,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68"/>
          <w:sz w:val="28"/>
        </w:rPr>
        <w:t xml:space="preserve"> </w:t>
      </w:r>
      <w:r>
        <w:rPr>
          <w:sz w:val="28"/>
        </w:rPr>
        <w:t>would like to place my deep gratitude to GLA University for providing us the</w:t>
      </w:r>
      <w:r>
        <w:rPr>
          <w:spacing w:val="1"/>
          <w:sz w:val="28"/>
        </w:rPr>
        <w:t xml:space="preserve"> </w:t>
      </w:r>
      <w:r>
        <w:rPr>
          <w:sz w:val="28"/>
        </w:rPr>
        <w:t>instructor</w:t>
      </w:r>
      <w:r>
        <w:rPr>
          <w:spacing w:val="-1"/>
          <w:sz w:val="28"/>
        </w:rPr>
        <w:t xml:space="preserve"> </w:t>
      </w:r>
      <w:r>
        <w:rPr>
          <w:sz w:val="28"/>
        </w:rPr>
        <w:t>Mr</w:t>
      </w:r>
      <w:r>
        <w:rPr>
          <w:spacing w:val="-2"/>
          <w:sz w:val="28"/>
        </w:rPr>
        <w:t xml:space="preserve"> </w:t>
      </w:r>
      <w:r>
        <w:rPr>
          <w:sz w:val="28"/>
        </w:rPr>
        <w:t>Mandeep Singh,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technical trainer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supervisor.</w:t>
      </w:r>
    </w:p>
    <w:p>
      <w:pPr>
        <w:pStyle w:val="8"/>
        <w:spacing w:before="4"/>
        <w:rPr>
          <w:sz w:val="26"/>
        </w:rPr>
      </w:pPr>
    </w:p>
    <w:p>
      <w:pPr>
        <w:spacing w:before="0" w:line="264" w:lineRule="auto"/>
        <w:ind w:left="633" w:right="1427" w:hanging="10"/>
        <w:jc w:val="both"/>
        <w:rPr>
          <w:sz w:val="28"/>
        </w:rPr>
      </w:pPr>
      <w:r>
        <w:rPr>
          <w:sz w:val="28"/>
        </w:rPr>
        <w:t>He</w:t>
      </w:r>
      <w:r>
        <w:rPr>
          <w:spacing w:val="-14"/>
          <w:sz w:val="28"/>
        </w:rPr>
        <w:t xml:space="preserve"> </w:t>
      </w:r>
      <w:r>
        <w:rPr>
          <w:sz w:val="28"/>
        </w:rPr>
        <w:t>has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3"/>
          <w:sz w:val="28"/>
        </w:rPr>
        <w:t xml:space="preserve"> </w:t>
      </w:r>
      <w:r>
        <w:rPr>
          <w:sz w:val="28"/>
        </w:rPr>
        <w:t>helping</w:t>
      </w:r>
      <w:r>
        <w:rPr>
          <w:spacing w:val="-13"/>
          <w:sz w:val="28"/>
        </w:rPr>
        <w:t xml:space="preserve"> </w:t>
      </w:r>
      <w:r>
        <w:rPr>
          <w:sz w:val="28"/>
        </w:rPr>
        <w:t>us</w:t>
      </w:r>
      <w:r>
        <w:rPr>
          <w:spacing w:val="-10"/>
          <w:sz w:val="28"/>
        </w:rPr>
        <w:t xml:space="preserve"> </w:t>
      </w:r>
      <w:r>
        <w:rPr>
          <w:sz w:val="28"/>
        </w:rPr>
        <w:t>since</w:t>
      </w:r>
      <w:r>
        <w:rPr>
          <w:spacing w:val="-11"/>
          <w:sz w:val="28"/>
        </w:rPr>
        <w:t xml:space="preserve"> </w:t>
      </w:r>
      <w:r>
        <w:rPr>
          <w:sz w:val="28"/>
        </w:rPr>
        <w:t>Day</w:t>
      </w:r>
      <w:r>
        <w:rPr>
          <w:spacing w:val="-13"/>
          <w:sz w:val="28"/>
        </w:rPr>
        <w:t xml:space="preserve"> </w:t>
      </w:r>
      <w:r>
        <w:rPr>
          <w:sz w:val="28"/>
        </w:rPr>
        <w:t>1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project.</w:t>
      </w:r>
      <w:r>
        <w:rPr>
          <w:spacing w:val="-14"/>
          <w:sz w:val="28"/>
        </w:rPr>
        <w:t xml:space="preserve"> </w:t>
      </w:r>
      <w:r>
        <w:rPr>
          <w:sz w:val="28"/>
        </w:rPr>
        <w:t>He</w:t>
      </w:r>
      <w:r>
        <w:rPr>
          <w:spacing w:val="-14"/>
          <w:sz w:val="28"/>
        </w:rPr>
        <w:t xml:space="preserve"> </w:t>
      </w:r>
      <w:r>
        <w:rPr>
          <w:sz w:val="28"/>
        </w:rPr>
        <w:t>provided</w:t>
      </w:r>
      <w:r>
        <w:rPr>
          <w:spacing w:val="-13"/>
          <w:sz w:val="28"/>
        </w:rPr>
        <w:t xml:space="preserve"> </w:t>
      </w:r>
      <w:r>
        <w:rPr>
          <w:sz w:val="28"/>
        </w:rPr>
        <w:t>us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roadmap,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basic</w:t>
      </w:r>
      <w:r>
        <w:rPr>
          <w:spacing w:val="1"/>
          <w:sz w:val="28"/>
        </w:rPr>
        <w:t xml:space="preserve"> </w:t>
      </w:r>
      <w:r>
        <w:rPr>
          <w:sz w:val="28"/>
        </w:rPr>
        <w:t>guidelines</w:t>
      </w:r>
      <w:r>
        <w:rPr>
          <w:spacing w:val="1"/>
          <w:sz w:val="28"/>
        </w:rPr>
        <w:t xml:space="preserve"> </w:t>
      </w:r>
      <w:r>
        <w:rPr>
          <w:sz w:val="28"/>
        </w:rPr>
        <w:t>explaining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  <w:r>
        <w:rPr>
          <w:spacing w:val="1"/>
          <w:sz w:val="28"/>
        </w:rPr>
        <w:t xml:space="preserve"> </w:t>
      </w:r>
      <w:r>
        <w:rPr>
          <w:sz w:val="28"/>
        </w:rPr>
        <w:t>He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-67"/>
          <w:sz w:val="28"/>
        </w:rPr>
        <w:t xml:space="preserve"> </w:t>
      </w:r>
      <w:r>
        <w:rPr>
          <w:sz w:val="28"/>
        </w:rPr>
        <w:t>conducting regular meeting to check the progress of the project and providing us</w:t>
      </w:r>
      <w:r>
        <w:rPr>
          <w:spacing w:val="1"/>
          <w:sz w:val="28"/>
        </w:rPr>
        <w:t xml:space="preserve"> </w:t>
      </w:r>
      <w:r>
        <w:rPr>
          <w:sz w:val="28"/>
        </w:rPr>
        <w:t>with the resources related to the project. Without his help, we wouldn’t have been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complete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>
      <w:pPr>
        <w:pStyle w:val="8"/>
        <w:spacing w:before="2"/>
        <w:rPr>
          <w:sz w:val="26"/>
        </w:rPr>
      </w:pPr>
    </w:p>
    <w:p>
      <w:pPr>
        <w:spacing w:before="0" w:line="264" w:lineRule="auto"/>
        <w:ind w:left="633" w:right="1421" w:hanging="10"/>
        <w:jc w:val="both"/>
        <w:rPr>
          <w:sz w:val="28"/>
        </w:rPr>
      </w:pP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at</w:t>
      </w:r>
      <w:r>
        <w:rPr>
          <w:spacing w:val="-9"/>
          <w:sz w:val="28"/>
        </w:rPr>
        <w:t xml:space="preserve"> </w:t>
      </w:r>
      <w:r>
        <w:rPr>
          <w:sz w:val="28"/>
        </w:rPr>
        <w:t>last</w:t>
      </w:r>
      <w:r>
        <w:rPr>
          <w:spacing w:val="-8"/>
          <w:sz w:val="28"/>
        </w:rPr>
        <w:t xml:space="preserve"> </w:t>
      </w:r>
      <w:r>
        <w:rPr>
          <w:sz w:val="28"/>
        </w:rPr>
        <w:t>but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least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would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thank</w:t>
      </w:r>
      <w:r>
        <w:rPr>
          <w:spacing w:val="-9"/>
          <w:sz w:val="28"/>
        </w:rPr>
        <w:t xml:space="preserve"> </w:t>
      </w:r>
      <w:r>
        <w:rPr>
          <w:sz w:val="28"/>
        </w:rPr>
        <w:t>our</w:t>
      </w:r>
      <w:r>
        <w:rPr>
          <w:spacing w:val="-10"/>
          <w:sz w:val="28"/>
        </w:rPr>
        <w:t xml:space="preserve"> </w:t>
      </w:r>
      <w:r>
        <w:rPr>
          <w:sz w:val="28"/>
        </w:rPr>
        <w:t>dear</w:t>
      </w:r>
      <w:r>
        <w:rPr>
          <w:spacing w:val="-9"/>
          <w:sz w:val="28"/>
        </w:rPr>
        <w:t xml:space="preserve"> </w:t>
      </w:r>
      <w:r>
        <w:rPr>
          <w:sz w:val="28"/>
        </w:rPr>
        <w:t>parents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helping</w:t>
      </w:r>
      <w:r>
        <w:rPr>
          <w:spacing w:val="-8"/>
          <w:sz w:val="28"/>
        </w:rPr>
        <w:t xml:space="preserve"> </w:t>
      </w:r>
      <w:r>
        <w:rPr>
          <w:sz w:val="28"/>
        </w:rPr>
        <w:t>us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grab this opportunity to get trained and also my colleagues who helped me find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 training.</w:t>
      </w:r>
    </w:p>
    <w:p>
      <w:pPr>
        <w:pStyle w:val="8"/>
        <w:rPr>
          <w:sz w:val="30"/>
        </w:rPr>
      </w:pPr>
    </w:p>
    <w:p>
      <w:pPr>
        <w:spacing w:before="215"/>
        <w:ind w:left="100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Thanking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You</w:t>
      </w:r>
    </w:p>
    <w:p>
      <w:pPr>
        <w:pStyle w:val="8"/>
        <w:spacing w:before="10"/>
        <w:rPr>
          <w:rFonts w:ascii="Calibri"/>
          <w:sz w:val="27"/>
        </w:rPr>
      </w:pPr>
    </w:p>
    <w:tbl>
      <w:tblPr>
        <w:tblStyle w:val="7"/>
        <w:tblW w:w="0" w:type="auto"/>
        <w:tblInd w:w="4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31"/>
        <w:gridCol w:w="50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5031" w:type="dxa"/>
          </w:tcPr>
          <w:p>
            <w:pPr>
              <w:pStyle w:val="17"/>
              <w:spacing w:line="266" w:lineRule="exact"/>
              <w:rPr>
                <w:rFonts w:hint="default"/>
                <w:i/>
                <w:sz w:val="24"/>
                <w:lang w:val="en-IN"/>
              </w:rPr>
            </w:pPr>
            <w:r>
              <w:rPr>
                <w:b/>
                <w:sz w:val="24"/>
              </w:rPr>
              <w:t>Sign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hint="default"/>
                <w:i/>
                <w:sz w:val="24"/>
                <w:lang w:val="en-IN"/>
              </w:rPr>
              <w:t>RishabhTiwari</w:t>
            </w:r>
          </w:p>
        </w:tc>
        <w:tc>
          <w:tcPr>
            <w:tcW w:w="5053" w:type="dxa"/>
          </w:tcPr>
          <w:p>
            <w:pPr>
              <w:pStyle w:val="17"/>
              <w:spacing w:line="266" w:lineRule="exact"/>
              <w:ind w:left="2797"/>
              <w:rPr>
                <w:rFonts w:hint="default"/>
                <w:i/>
                <w:sz w:val="24"/>
                <w:lang w:val="en-IN"/>
              </w:rPr>
            </w:pPr>
            <w:r>
              <w:rPr>
                <w:b/>
                <w:sz w:val="24"/>
              </w:rPr>
              <w:t>Sign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hint="default"/>
                <w:i/>
                <w:sz w:val="24"/>
                <w:lang w:val="en-IN"/>
              </w:rPr>
              <w:t>SakshiTiwari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5031" w:type="dxa"/>
          </w:tcPr>
          <w:p>
            <w:pPr>
              <w:pStyle w:val="17"/>
              <w:spacing w:before="27"/>
              <w:rPr>
                <w:rFonts w:hint="default"/>
                <w:sz w:val="24"/>
                <w:lang w:val="en-IN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Candidate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hint="default"/>
                <w:sz w:val="24"/>
                <w:lang w:val="en-IN"/>
              </w:rPr>
              <w:t>Rishabh Pradeep Tiwari</w:t>
            </w:r>
          </w:p>
        </w:tc>
        <w:tc>
          <w:tcPr>
            <w:tcW w:w="5053" w:type="dxa"/>
          </w:tcPr>
          <w:p>
            <w:pPr>
              <w:pStyle w:val="17"/>
              <w:spacing w:before="27"/>
              <w:ind w:left="1177"/>
              <w:rPr>
                <w:rFonts w:hint="default"/>
                <w:sz w:val="24"/>
                <w:lang w:val="en-IN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Candidate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hint="default"/>
                <w:sz w:val="24"/>
                <w:lang w:val="en-IN"/>
              </w:rPr>
              <w:t>Sakshi Tiwari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5031" w:type="dxa"/>
          </w:tcPr>
          <w:p>
            <w:pPr>
              <w:pStyle w:val="17"/>
              <w:spacing w:before="68"/>
              <w:rPr>
                <w:rFonts w:hint="default"/>
                <w:sz w:val="24"/>
                <w:lang w:val="en-IN"/>
              </w:rPr>
            </w:pPr>
            <w:r>
              <w:rPr>
                <w:b/>
                <w:sz w:val="24"/>
              </w:rPr>
              <w:t>University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sz w:val="24"/>
              </w:rPr>
              <w:t>.:</w:t>
            </w:r>
            <w:r>
              <w:rPr>
                <w:rFonts w:hint="default"/>
                <w:sz w:val="24"/>
                <w:lang w:val="en-IN"/>
              </w:rPr>
              <w:t>201500566</w:t>
            </w:r>
          </w:p>
        </w:tc>
        <w:tc>
          <w:tcPr>
            <w:tcW w:w="5053" w:type="dxa"/>
          </w:tcPr>
          <w:p>
            <w:pPr>
              <w:pStyle w:val="17"/>
              <w:spacing w:before="68"/>
              <w:ind w:left="1417"/>
              <w:rPr>
                <w:rFonts w:hint="default"/>
                <w:sz w:val="24"/>
                <w:lang w:val="en-IN"/>
              </w:rPr>
            </w:pPr>
            <w:r>
              <w:rPr>
                <w:b/>
                <w:sz w:val="24"/>
              </w:rPr>
              <w:t>University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Roll No</w:t>
            </w:r>
            <w:r>
              <w:rPr>
                <w:sz w:val="24"/>
              </w:rPr>
              <w:t xml:space="preserve">.: </w:t>
            </w:r>
            <w:r>
              <w:rPr>
                <w:rFonts w:hint="default"/>
                <w:sz w:val="24"/>
                <w:lang w:val="en-IN"/>
              </w:rPr>
              <w:t>201500610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260" w:right="0" w:bottom="1040" w:left="800" w:header="0" w:footer="774" w:gutter="0"/>
          <w:cols w:space="720" w:num="1"/>
        </w:sectPr>
      </w:pPr>
    </w:p>
    <w:p>
      <w:pPr>
        <w:pStyle w:val="2"/>
        <w:spacing w:before="138"/>
        <w:ind w:left="3811"/>
      </w:pPr>
      <w:r>
        <w:t>ABSTRACT</w:t>
      </w:r>
    </w:p>
    <w:p>
      <w:pPr>
        <w:spacing w:before="336" w:line="343" w:lineRule="auto"/>
        <w:ind w:left="633" w:right="1410" w:hanging="10"/>
        <w:jc w:val="both"/>
        <w:rPr>
          <w:sz w:val="28"/>
        </w:rPr>
      </w:pPr>
      <w:r>
        <w:rPr>
          <w:spacing w:val="-1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z w:val="28"/>
        </w:rPr>
        <w:t>project,</w:t>
      </w:r>
      <w:r>
        <w:rPr>
          <w:spacing w:val="-17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6"/>
          <w:sz w:val="28"/>
        </w:rPr>
        <w:t xml:space="preserve"> </w:t>
      </w:r>
      <w:r>
        <w:rPr>
          <w:sz w:val="28"/>
        </w:rPr>
        <w:t>creating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website</w:t>
      </w:r>
      <w:r>
        <w:rPr>
          <w:spacing w:val="-15"/>
          <w:sz w:val="28"/>
        </w:rPr>
        <w:t xml:space="preserve"> </w:t>
      </w:r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>basically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college</w:t>
      </w:r>
      <w:r>
        <w:rPr>
          <w:spacing w:val="-15"/>
          <w:sz w:val="28"/>
        </w:rPr>
        <w:t xml:space="preserve"> </w:t>
      </w:r>
      <w:r>
        <w:rPr>
          <w:sz w:val="28"/>
        </w:rPr>
        <w:t>cafeteria</w:t>
      </w:r>
      <w:r>
        <w:rPr>
          <w:spacing w:val="-16"/>
          <w:sz w:val="28"/>
        </w:rPr>
        <w:t xml:space="preserve"> </w:t>
      </w:r>
      <w:r>
        <w:rPr>
          <w:sz w:val="28"/>
        </w:rPr>
        <w:t>website</w:t>
      </w:r>
      <w:r>
        <w:rPr>
          <w:spacing w:val="42"/>
          <w:sz w:val="28"/>
        </w:rPr>
        <w:t xml:space="preserve"> </w:t>
      </w:r>
      <w:r>
        <w:rPr>
          <w:sz w:val="28"/>
        </w:rPr>
        <w:t>which</w:t>
      </w:r>
      <w:r>
        <w:rPr>
          <w:spacing w:val="-68"/>
          <w:sz w:val="28"/>
        </w:rPr>
        <w:t xml:space="preserve"> </w:t>
      </w:r>
      <w:r>
        <w:rPr>
          <w:sz w:val="28"/>
        </w:rPr>
        <w:t>we have named The College-Cafeteria. This website will provide us a platform to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fingertips.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access the website through the internet. Any food</w:t>
      </w:r>
      <w:r>
        <w:rPr>
          <w:spacing w:val="1"/>
          <w:sz w:val="28"/>
        </w:rPr>
        <w:t xml:space="preserve"> </w:t>
      </w:r>
      <w:r>
        <w:rPr>
          <w:sz w:val="28"/>
        </w:rPr>
        <w:t>that the user wishes to have 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seen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website.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r>
        <w:rPr>
          <w:sz w:val="28"/>
        </w:rPr>
        <w:t>developed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override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problems</w:t>
      </w:r>
      <w:r>
        <w:rPr>
          <w:spacing w:val="-5"/>
          <w:sz w:val="28"/>
        </w:rPr>
        <w:t xml:space="preserve"> </w:t>
      </w:r>
      <w:r>
        <w:rPr>
          <w:sz w:val="28"/>
        </w:rPr>
        <w:t>prevailing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8"/>
          <w:sz w:val="28"/>
        </w:rPr>
        <w:t xml:space="preserve"> </w:t>
      </w:r>
      <w:r>
        <w:rPr>
          <w:sz w:val="28"/>
        </w:rPr>
        <w:t>the practicing manual system. This software is supported to eliminate and in some</w:t>
      </w:r>
      <w:r>
        <w:rPr>
          <w:spacing w:val="1"/>
          <w:sz w:val="28"/>
        </w:rPr>
        <w:t xml:space="preserve"> </w:t>
      </w:r>
      <w:r>
        <w:rPr>
          <w:sz w:val="28"/>
        </w:rPr>
        <w:t>cases</w:t>
      </w:r>
      <w:r>
        <w:rPr>
          <w:spacing w:val="-3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hardships</w:t>
      </w:r>
      <w:r>
        <w:rPr>
          <w:spacing w:val="-2"/>
          <w:sz w:val="28"/>
        </w:rPr>
        <w:t xml:space="preserve"> </w:t>
      </w:r>
      <w:r>
        <w:rPr>
          <w:sz w:val="28"/>
        </w:rPr>
        <w:t>faced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  <w:r>
        <w:rPr>
          <w:spacing w:val="-4"/>
          <w:sz w:val="28"/>
        </w:rPr>
        <w:t xml:space="preserve"> </w:t>
      </w:r>
      <w:r>
        <w:rPr>
          <w:sz w:val="28"/>
        </w:rPr>
        <w:t>Moreover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design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</w:t>
      </w:r>
      <w:r>
        <w:rPr>
          <w:spacing w:val="-13"/>
          <w:sz w:val="28"/>
        </w:rPr>
        <w:t xml:space="preserve"> </w:t>
      </w:r>
      <w:r>
        <w:rPr>
          <w:sz w:val="28"/>
        </w:rPr>
        <w:t>need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company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carry</w:t>
      </w:r>
      <w:r>
        <w:rPr>
          <w:spacing w:val="-14"/>
          <w:sz w:val="28"/>
        </w:rPr>
        <w:t xml:space="preserve"> </w:t>
      </w:r>
      <w:r>
        <w:rPr>
          <w:sz w:val="28"/>
        </w:rPr>
        <w:t>out</w:t>
      </w:r>
      <w:r>
        <w:rPr>
          <w:spacing w:val="-1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smooth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effective manner. The application is reduced as much as possible to avoid errors</w:t>
      </w:r>
      <w:r>
        <w:rPr>
          <w:spacing w:val="1"/>
          <w:sz w:val="28"/>
        </w:rPr>
        <w:t xml:space="preserve"> </w:t>
      </w:r>
      <w:r>
        <w:rPr>
          <w:sz w:val="28"/>
        </w:rPr>
        <w:t>while entering the data. No formal knowledge is needed for the user to use the</w:t>
      </w:r>
      <w:r>
        <w:rPr>
          <w:spacing w:val="1"/>
          <w:sz w:val="28"/>
        </w:rPr>
        <w:t xml:space="preserve"> </w:t>
      </w:r>
      <w:r>
        <w:rPr>
          <w:sz w:val="28"/>
        </w:rPr>
        <w:t>system. Thus by this all it proves it is user friendly. Canteen management system as</w:t>
      </w:r>
      <w:r>
        <w:rPr>
          <w:spacing w:val="-67"/>
          <w:sz w:val="28"/>
        </w:rPr>
        <w:t xml:space="preserve"> </w:t>
      </w:r>
      <w:r>
        <w:rPr>
          <w:sz w:val="28"/>
        </w:rPr>
        <w:t>described</w:t>
      </w:r>
      <w:r>
        <w:rPr>
          <w:spacing w:val="-5"/>
          <w:sz w:val="28"/>
        </w:rPr>
        <w:t xml:space="preserve"> </w:t>
      </w:r>
      <w:r>
        <w:rPr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lead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error</w:t>
      </w:r>
      <w:r>
        <w:rPr>
          <w:spacing w:val="-4"/>
          <w:sz w:val="28"/>
        </w:rPr>
        <w:t xml:space="preserve"> </w:t>
      </w:r>
      <w:r>
        <w:rPr>
          <w:sz w:val="28"/>
        </w:rPr>
        <w:t>free,</w:t>
      </w:r>
      <w:r>
        <w:rPr>
          <w:spacing w:val="-5"/>
          <w:sz w:val="28"/>
        </w:rPr>
        <w:t xml:space="preserve"> </w:t>
      </w:r>
      <w:r>
        <w:rPr>
          <w:sz w:val="28"/>
        </w:rPr>
        <w:t>secure,</w:t>
      </w:r>
      <w:r>
        <w:rPr>
          <w:spacing w:val="-6"/>
          <w:sz w:val="28"/>
        </w:rPr>
        <w:t xml:space="preserve"> </w:t>
      </w:r>
      <w:r>
        <w:rPr>
          <w:sz w:val="28"/>
        </w:rPr>
        <w:t>reliable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fast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  <w:r>
        <w:rPr>
          <w:spacing w:val="-68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assist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concentrate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other</w:t>
      </w:r>
      <w:r>
        <w:rPr>
          <w:spacing w:val="-12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2"/>
          <w:sz w:val="28"/>
        </w:rPr>
        <w:t xml:space="preserve"> </w:t>
      </w:r>
      <w:r>
        <w:rPr>
          <w:sz w:val="28"/>
        </w:rPr>
        <w:t>rather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concentrate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record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keeping.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Every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organization,</w:t>
      </w:r>
      <w:r>
        <w:rPr>
          <w:spacing w:val="-16"/>
          <w:sz w:val="28"/>
        </w:rPr>
        <w:t xml:space="preserve"> </w:t>
      </w:r>
      <w:r>
        <w:rPr>
          <w:sz w:val="28"/>
        </w:rPr>
        <w:t>whether</w:t>
      </w:r>
      <w:r>
        <w:rPr>
          <w:spacing w:val="-15"/>
          <w:sz w:val="28"/>
        </w:rPr>
        <w:t xml:space="preserve"> </w:t>
      </w:r>
      <w:r>
        <w:rPr>
          <w:sz w:val="28"/>
        </w:rPr>
        <w:t>big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small</w:t>
      </w:r>
      <w:r>
        <w:rPr>
          <w:spacing w:val="-17"/>
          <w:sz w:val="28"/>
        </w:rPr>
        <w:t xml:space="preserve"> </w:t>
      </w:r>
      <w:r>
        <w:rPr>
          <w:sz w:val="28"/>
        </w:rPr>
        <w:t>has</w:t>
      </w:r>
      <w:r>
        <w:rPr>
          <w:spacing w:val="-17"/>
          <w:sz w:val="28"/>
        </w:rPr>
        <w:t xml:space="preserve"> </w:t>
      </w:r>
      <w:r>
        <w:rPr>
          <w:sz w:val="28"/>
        </w:rPr>
        <w:t>challenges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overcome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58"/>
          <w:sz w:val="28"/>
        </w:rPr>
        <w:t xml:space="preserve"> </w:t>
      </w:r>
      <w:r>
        <w:rPr>
          <w:sz w:val="28"/>
        </w:rPr>
        <w:t>managing</w:t>
      </w:r>
      <w:r>
        <w:rPr>
          <w:spacing w:val="-4"/>
          <w:sz w:val="28"/>
        </w:rPr>
        <w:t xml:space="preserve"> </w:t>
      </w:r>
      <w:r>
        <w:rPr>
          <w:sz w:val="28"/>
        </w:rPr>
        <w:t>the information 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employee,</w:t>
      </w:r>
      <w:r>
        <w:rPr>
          <w:spacing w:val="-2"/>
          <w:sz w:val="28"/>
        </w:rPr>
        <w:t xml:space="preserve"> </w:t>
      </w:r>
      <w:r>
        <w:rPr>
          <w:sz w:val="28"/>
        </w:rPr>
        <w:t>canteen</w:t>
      </w:r>
      <w:r>
        <w:rPr>
          <w:spacing w:val="1"/>
          <w:sz w:val="28"/>
        </w:rPr>
        <w:t xml:space="preserve"> </w:t>
      </w:r>
      <w:r>
        <w:rPr>
          <w:sz w:val="28"/>
        </w:rPr>
        <w:t>and customers.</w:t>
      </w:r>
    </w:p>
    <w:p>
      <w:pPr>
        <w:spacing w:after="0" w:line="343" w:lineRule="auto"/>
        <w:jc w:val="both"/>
        <w:rPr>
          <w:sz w:val="28"/>
        </w:rPr>
        <w:sectPr>
          <w:pgSz w:w="12240" w:h="15840"/>
          <w:pgMar w:top="1500" w:right="0" w:bottom="1040" w:left="800" w:header="0" w:footer="774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3"/>
        </w:rPr>
      </w:pPr>
    </w:p>
    <w:p>
      <w:pPr>
        <w:spacing w:before="85"/>
        <w:ind w:left="3022" w:right="3826" w:firstLine="0"/>
        <w:jc w:val="center"/>
        <w:rPr>
          <w:b/>
          <w:sz w:val="36"/>
        </w:rPr>
      </w:pPr>
      <w:r>
        <w:rPr>
          <w:b/>
          <w:sz w:val="36"/>
        </w:rPr>
        <w:t>CONTENTS</w:t>
      </w:r>
    </w:p>
    <w:p>
      <w:pPr>
        <w:tabs>
          <w:tab w:val="right" w:leader="dot" w:pos="9416"/>
        </w:tabs>
        <w:spacing w:before="33"/>
        <w:ind w:left="623" w:right="0" w:firstLine="0"/>
        <w:jc w:val="left"/>
        <w:rPr>
          <w:sz w:val="28"/>
        </w:rPr>
      </w:pPr>
      <w:r>
        <w:rPr>
          <w:sz w:val="28"/>
        </w:rPr>
        <w:t>Cover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z w:val="28"/>
        </w:rPr>
        <w:tab/>
      </w:r>
      <w:r>
        <w:rPr>
          <w:sz w:val="28"/>
        </w:rPr>
        <w:t>i</w:t>
      </w:r>
    </w:p>
    <w:p>
      <w:pPr>
        <w:tabs>
          <w:tab w:val="right" w:leader="dot" w:pos="11368"/>
        </w:tabs>
        <w:spacing w:before="422"/>
        <w:ind w:left="654" w:right="0" w:firstLine="0"/>
        <w:jc w:val="left"/>
        <w:rPr>
          <w:sz w:val="28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sz w:val="28"/>
        </w:rPr>
        <w:t>Declaration</w:t>
      </w:r>
      <w:r>
        <w:rPr>
          <w:sz w:val="28"/>
        </w:rPr>
        <w:tab/>
      </w:r>
      <w:r>
        <w:rPr>
          <w:sz w:val="28"/>
        </w:rPr>
        <w:t>iii</w:t>
      </w:r>
      <w:r>
        <w:rPr>
          <w:sz w:val="28"/>
        </w:rPr>
        <w:fldChar w:fldCharType="end"/>
      </w:r>
    </w:p>
    <w:p>
      <w:pPr>
        <w:tabs>
          <w:tab w:val="right" w:leader="dot" w:pos="11370"/>
        </w:tabs>
        <w:spacing w:before="346"/>
        <w:ind w:left="654" w:right="0" w:firstLine="0"/>
        <w:jc w:val="left"/>
        <w:rPr>
          <w:sz w:val="28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sz w:val="28"/>
        </w:rPr>
        <w:t>Certificate</w:t>
      </w:r>
      <w:r>
        <w:rPr>
          <w:sz w:val="28"/>
        </w:rPr>
        <w:tab/>
      </w:r>
      <w:r>
        <w:rPr>
          <w:sz w:val="28"/>
        </w:rPr>
        <w:t>iv</w:t>
      </w:r>
      <w:r>
        <w:rPr>
          <w:sz w:val="28"/>
        </w:rPr>
        <w:fldChar w:fldCharType="end"/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tabs>
          <w:tab w:val="left" w:leader="dot" w:pos="11048"/>
        </w:tabs>
        <w:spacing w:before="251"/>
        <w:ind w:left="602" w:right="0" w:firstLine="0"/>
        <w:jc w:val="left"/>
        <w:rPr>
          <w:sz w:val="28"/>
        </w:rPr>
      </w:pPr>
      <w:r>
        <w:rPr>
          <w:sz w:val="28"/>
        </w:rPr>
        <w:t>Acknowledgement</w:t>
      </w:r>
      <w:r>
        <w:rPr>
          <w:sz w:val="28"/>
        </w:rPr>
        <w:tab/>
      </w:r>
      <w:r>
        <w:rPr>
          <w:sz w:val="28"/>
        </w:rPr>
        <w:t>vii</w:t>
      </w:r>
    </w:p>
    <w:p>
      <w:pPr>
        <w:tabs>
          <w:tab w:val="right" w:leader="dot" w:pos="11325"/>
        </w:tabs>
        <w:spacing w:before="532"/>
        <w:ind w:left="623" w:right="0" w:firstLine="0"/>
        <w:jc w:val="left"/>
        <w:rPr>
          <w:sz w:val="28"/>
        </w:rPr>
      </w:pPr>
      <w:r>
        <w:rPr>
          <w:sz w:val="28"/>
        </w:rPr>
        <w:t>Abstract</w:t>
      </w:r>
      <w:r>
        <w:rPr>
          <w:sz w:val="28"/>
        </w:rPr>
        <w:tab/>
      </w:r>
      <w:r>
        <w:rPr>
          <w:sz w:val="28"/>
        </w:rPr>
        <w:t>viii</w:t>
      </w:r>
    </w:p>
    <w:p>
      <w:pPr>
        <w:tabs>
          <w:tab w:val="right" w:leader="dot" w:pos="11318"/>
        </w:tabs>
        <w:spacing w:before="509"/>
        <w:ind w:left="623" w:right="0" w:firstLine="0"/>
        <w:jc w:val="left"/>
        <w:rPr>
          <w:sz w:val="28"/>
        </w:rPr>
      </w:pPr>
      <w:r>
        <w:rPr>
          <w:sz w:val="28"/>
        </w:rPr>
        <w:t>Content</w:t>
      </w:r>
      <w:r>
        <w:rPr>
          <w:sz w:val="28"/>
        </w:rPr>
        <w:tab/>
      </w:r>
      <w:r>
        <w:rPr>
          <w:sz w:val="28"/>
        </w:rPr>
        <w:t>ix</w:t>
      </w:r>
    </w:p>
    <w:p>
      <w:pPr>
        <w:tabs>
          <w:tab w:val="right" w:leader="dot" w:pos="9695"/>
        </w:tabs>
        <w:spacing w:before="458"/>
        <w:ind w:left="633" w:right="0" w:firstLine="0"/>
        <w:jc w:val="left"/>
        <w:rPr>
          <w:sz w:val="28"/>
        </w:rPr>
      </w:pPr>
      <w:r>
        <w:rPr>
          <w:sz w:val="28"/>
        </w:rPr>
        <w:t>Chapter</w:t>
      </w:r>
      <w:r>
        <w:rPr>
          <w:spacing w:val="-1"/>
          <w:sz w:val="28"/>
        </w:rPr>
        <w:t xml:space="preserve"> </w:t>
      </w:r>
      <w:r>
        <w:rPr>
          <w:sz w:val="28"/>
        </w:rPr>
        <w:t>1Introduction</w:t>
      </w:r>
      <w:r>
        <w:rPr>
          <w:sz w:val="28"/>
        </w:rPr>
        <w:tab/>
      </w:r>
      <w:r>
        <w:rPr>
          <w:sz w:val="28"/>
        </w:rPr>
        <w:t>1</w:t>
      </w:r>
    </w:p>
    <w:p>
      <w:pPr>
        <w:pStyle w:val="16"/>
        <w:numPr>
          <w:ilvl w:val="1"/>
          <w:numId w:val="1"/>
        </w:numPr>
        <w:tabs>
          <w:tab w:val="left" w:pos="1184"/>
          <w:tab w:val="left" w:pos="1185"/>
          <w:tab w:val="right" w:leader="dot" w:pos="9703"/>
        </w:tabs>
        <w:spacing w:before="583" w:after="0" w:line="240" w:lineRule="auto"/>
        <w:ind w:left="1185" w:right="0" w:hanging="562"/>
        <w:jc w:val="left"/>
        <w:rPr>
          <w:sz w:val="28"/>
        </w:rPr>
      </w:pPr>
      <w:r>
        <w:rPr>
          <w:sz w:val="28"/>
        </w:rPr>
        <w:t>Context</w:t>
      </w:r>
      <w:r>
        <w:rPr>
          <w:sz w:val="28"/>
        </w:rPr>
        <w:tab/>
      </w:r>
      <w:r>
        <w:rPr>
          <w:sz w:val="28"/>
        </w:rPr>
        <w:t>1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1376045</wp:posOffset>
            </wp:positionH>
            <wp:positionV relativeFrom="paragraph">
              <wp:posOffset>107950</wp:posOffset>
            </wp:positionV>
            <wp:extent cx="88900" cy="12128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5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1"/>
          <w:numId w:val="1"/>
        </w:numPr>
        <w:tabs>
          <w:tab w:val="left" w:pos="1318"/>
          <w:tab w:val="left" w:leader="dot" w:pos="9137"/>
        </w:tabs>
        <w:spacing w:before="179" w:after="0" w:line="240" w:lineRule="auto"/>
        <w:ind w:left="1317" w:right="0" w:hanging="431"/>
        <w:jc w:val="left"/>
        <w:rPr>
          <w:sz w:val="28"/>
        </w:rPr>
      </w:pPr>
      <w:r>
        <w:rPr>
          <w:sz w:val="28"/>
        </w:rPr>
        <w:t>Motivation</w:t>
      </w:r>
      <w:r>
        <w:rPr>
          <w:sz w:val="28"/>
        </w:rPr>
        <w:tab/>
      </w:r>
      <w:r>
        <w:rPr>
          <w:sz w:val="28"/>
        </w:rPr>
        <w:t>1</w:t>
      </w:r>
    </w:p>
    <w:p>
      <w:pPr>
        <w:pStyle w:val="16"/>
        <w:numPr>
          <w:ilvl w:val="2"/>
          <w:numId w:val="1"/>
        </w:numPr>
        <w:tabs>
          <w:tab w:val="left" w:pos="2757"/>
          <w:tab w:val="left" w:pos="2758"/>
          <w:tab w:val="right" w:leader="dot" w:pos="9309"/>
        </w:tabs>
        <w:spacing w:before="363" w:after="0" w:line="240" w:lineRule="auto"/>
        <w:ind w:left="2757" w:right="0" w:hanging="361"/>
        <w:jc w:val="left"/>
        <w:rPr>
          <w:sz w:val="28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6459220</wp:posOffset>
            </wp:positionH>
            <wp:positionV relativeFrom="paragraph">
              <wp:posOffset>-207645</wp:posOffset>
            </wp:positionV>
            <wp:extent cx="88265" cy="12065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48" cy="12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Objective</w:t>
      </w:r>
      <w:r>
        <w:rPr>
          <w:sz w:val="28"/>
        </w:rPr>
        <w:tab/>
      </w:r>
      <w:r>
        <w:rPr>
          <w:sz w:val="28"/>
        </w:rPr>
        <w:t>1</w:t>
      </w:r>
    </w:p>
    <w:p>
      <w:pPr>
        <w:pStyle w:val="16"/>
        <w:numPr>
          <w:ilvl w:val="2"/>
          <w:numId w:val="1"/>
        </w:numPr>
        <w:tabs>
          <w:tab w:val="left" w:pos="2757"/>
          <w:tab w:val="left" w:pos="2758"/>
          <w:tab w:val="right" w:leader="dot" w:pos="9277"/>
        </w:tabs>
        <w:spacing w:before="87" w:after="0" w:line="240" w:lineRule="auto"/>
        <w:ind w:left="2757" w:right="0" w:hanging="361"/>
        <w:jc w:val="left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1376045</wp:posOffset>
            </wp:positionH>
            <wp:positionV relativeFrom="paragraph">
              <wp:posOffset>337185</wp:posOffset>
            </wp:positionV>
            <wp:extent cx="86995" cy="118745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50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1.4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</w:r>
      <w:r>
        <w:rPr>
          <w:sz w:val="28"/>
        </w:rPr>
        <w:t>2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right="0" w:bottom="1040" w:left="800" w:header="0" w:footer="774" w:gutter="0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0"/>
            <w:numPr>
              <w:ilvl w:val="1"/>
              <w:numId w:val="2"/>
            </w:numPr>
            <w:tabs>
              <w:tab w:val="left" w:pos="1773"/>
              <w:tab w:val="right" w:leader="dot" w:pos="9518"/>
            </w:tabs>
            <w:spacing w:before="61" w:after="0" w:line="240" w:lineRule="auto"/>
            <w:ind w:left="1772" w:right="0" w:hanging="423"/>
            <w:jc w:val="left"/>
          </w:pPr>
          <w:r>
            <w:t>Sources</w:t>
          </w:r>
          <w:r>
            <w:tab/>
          </w:r>
          <w:r>
            <w:t>2</w:t>
          </w:r>
        </w:p>
        <w:p>
          <w:pPr>
            <w:pStyle w:val="11"/>
            <w:tabs>
              <w:tab w:val="right" w:leader="dot" w:pos="9467"/>
            </w:tabs>
          </w:pPr>
          <w:r>
            <w:t>Chapter</w:t>
          </w:r>
          <w:r>
            <w:rPr>
              <w:spacing w:val="-1"/>
            </w:rPr>
            <w:t xml:space="preserve"> </w:t>
          </w:r>
          <w:r>
            <w:t>2</w:t>
          </w:r>
          <w:r>
            <w:rPr>
              <w:spacing w:val="-1"/>
            </w:rPr>
            <w:t xml:space="preserve"> </w:t>
          </w:r>
          <w:r>
            <w:t>Software Requirement</w:t>
          </w:r>
          <w:r>
            <w:rPr>
              <w:spacing w:val="-3"/>
            </w:rPr>
            <w:t xml:space="preserve"> </w:t>
          </w:r>
          <w:r>
            <w:t>Analysis</w:t>
          </w:r>
          <w:r>
            <w:tab/>
          </w:r>
          <w:r>
            <w:t>3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</w:tabs>
            <w:spacing w:before="325" w:after="0" w:line="240" w:lineRule="auto"/>
            <w:ind w:left="2757" w:right="0" w:hanging="361"/>
            <w:jc w:val="left"/>
          </w:pPr>
          <w:r>
            <w:t>2.1</w:t>
          </w:r>
          <w:r>
            <w:rPr>
              <w:spacing w:val="-2"/>
            </w:rPr>
            <w:t xml:space="preserve"> </w:t>
          </w:r>
          <w:r>
            <w:t>Problem</w:t>
          </w:r>
        </w:p>
        <w:p>
          <w:pPr>
            <w:pStyle w:val="13"/>
            <w:tabs>
              <w:tab w:val="right" w:leader="dot" w:pos="9491"/>
            </w:tabs>
          </w:pPr>
          <w:r>
            <w:t>Statement</w:t>
          </w:r>
          <w:r>
            <w:tab/>
          </w:r>
          <w:r>
            <w:t>3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</w:tabs>
            <w:spacing w:before="356" w:after="0" w:line="240" w:lineRule="auto"/>
            <w:ind w:left="2757" w:right="0" w:hanging="361"/>
            <w:jc w:val="left"/>
          </w:pPr>
          <w:r>
            <w:t>2.2</w:t>
          </w:r>
          <w:r>
            <w:rPr>
              <w:spacing w:val="-5"/>
            </w:rPr>
            <w:t xml:space="preserve"> </w:t>
          </w:r>
          <w:r>
            <w:t>Hardware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Software</w:t>
          </w:r>
        </w:p>
        <w:p>
          <w:pPr>
            <w:pStyle w:val="13"/>
            <w:tabs>
              <w:tab w:val="right" w:leader="dot" w:pos="9674"/>
            </w:tabs>
            <w:spacing w:before="82"/>
          </w:pPr>
          <w:r>
            <w:t>Requirements</w:t>
          </w:r>
          <w:r>
            <w:tab/>
          </w:r>
          <w:r>
            <w:t>3-4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</w:tabs>
            <w:spacing w:before="353" w:after="0" w:line="240" w:lineRule="auto"/>
            <w:ind w:left="2757" w:right="0" w:hanging="361"/>
            <w:jc w:val="left"/>
          </w:pPr>
          <w:r>
            <w:t>2.3</w:t>
          </w:r>
          <w:r>
            <w:rPr>
              <w:spacing w:val="-3"/>
            </w:rPr>
            <w:t xml:space="preserve"> </w:t>
          </w:r>
          <w:r>
            <w:t>Modules</w:t>
          </w:r>
          <w:r>
            <w:rPr>
              <w:spacing w:val="-1"/>
            </w:rPr>
            <w:t xml:space="preserve"> </w:t>
          </w:r>
          <w:r>
            <w:t>and</w:t>
          </w:r>
        </w:p>
        <w:p>
          <w:pPr>
            <w:pStyle w:val="13"/>
            <w:tabs>
              <w:tab w:val="right" w:leader="dot" w:pos="9712"/>
            </w:tabs>
            <w:spacing w:before="81"/>
          </w:pPr>
          <w:r>
            <w:t>Functionalities</w:t>
          </w:r>
          <w:r>
            <w:tab/>
          </w:r>
          <w:r>
            <w:t>4-5</w:t>
          </w:r>
        </w:p>
        <w:p>
          <w:pPr>
            <w:pStyle w:val="9"/>
            <w:tabs>
              <w:tab w:val="right" w:leader="dot" w:pos="9456"/>
            </w:tabs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t>Chapter</w:t>
          </w:r>
          <w:r>
            <w:rPr>
              <w:spacing w:val="-1"/>
            </w:rPr>
            <w:t xml:space="preserve"> </w:t>
          </w:r>
          <w:r>
            <w:t>3</w:t>
          </w:r>
          <w:r>
            <w:rPr>
              <w:spacing w:val="67"/>
            </w:rPr>
            <w:t xml:space="preserve"> </w:t>
          </w:r>
          <w:r>
            <w:t>Technology</w:t>
          </w:r>
          <w:r>
            <w:rPr>
              <w:spacing w:val="1"/>
            </w:rPr>
            <w:t xml:space="preserve"> </w:t>
          </w:r>
          <w:r>
            <w:t>used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9482"/>
            </w:tabs>
            <w:spacing w:before="313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t>3.1</w:t>
          </w:r>
          <w:r>
            <w:rPr>
              <w:spacing w:val="-1"/>
            </w:rPr>
            <w:t xml:space="preserve"> </w:t>
          </w:r>
          <w:r>
            <w:t>Front-End</w:t>
          </w:r>
          <w:r>
            <w:rPr>
              <w:spacing w:val="-3"/>
            </w:rPr>
            <w:t xml:space="preserve"> </w:t>
          </w:r>
          <w:r>
            <w:t>Development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9558"/>
            </w:tabs>
            <w:spacing w:before="262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t>3.2</w:t>
          </w:r>
          <w:r>
            <w:rPr>
              <w:spacing w:val="-1"/>
            </w:rPr>
            <w:t xml:space="preserve"> </w:t>
          </w:r>
          <w:r>
            <w:t>Web</w:t>
          </w:r>
          <w:r>
            <w:rPr>
              <w:spacing w:val="1"/>
            </w:rPr>
            <w:t xml:space="preserve"> </w:t>
          </w:r>
          <w:r>
            <w:t>Browsers(most common)…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9507"/>
            </w:tabs>
            <w:spacing w:before="270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3.3</w:t>
          </w:r>
          <w:r>
            <w:rPr>
              <w:spacing w:val="-4"/>
            </w:rPr>
            <w:t xml:space="preserve"> </w:t>
          </w:r>
          <w:r>
            <w:t>Tools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Technologies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9938"/>
            </w:tabs>
            <w:spacing w:before="269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3.4</w:t>
          </w:r>
          <w:r>
            <w:rPr>
              <w:spacing w:val="-1"/>
            </w:rPr>
            <w:t xml:space="preserve"> </w:t>
          </w:r>
          <w:r>
            <w:t>More</w:t>
          </w:r>
          <w:r>
            <w:rPr>
              <w:spacing w:val="-3"/>
            </w:rPr>
            <w:t xml:space="preserve"> </w:t>
          </w:r>
          <w:r>
            <w:t>terminology</w:t>
          </w:r>
          <w:r>
            <w:tab/>
          </w:r>
          <w:r>
            <w:t>9-10</w:t>
          </w:r>
          <w:r>
            <w:fldChar w:fldCharType="end"/>
          </w:r>
        </w:p>
        <w:p>
          <w:pPr>
            <w:pStyle w:val="13"/>
            <w:tabs>
              <w:tab w:val="right" w:leader="dot" w:pos="10082"/>
            </w:tabs>
            <w:spacing w:before="632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t>Chapter</w:t>
          </w:r>
          <w:r>
            <w:rPr>
              <w:spacing w:val="-1"/>
            </w:rPr>
            <w:t xml:space="preserve"> </w:t>
          </w:r>
          <w:r>
            <w:t>4</w:t>
          </w:r>
          <w:r>
            <w:rPr>
              <w:spacing w:val="-1"/>
            </w:rPr>
            <w:t xml:space="preserve"> </w:t>
          </w:r>
          <w:r>
            <w:t>Implementation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user</w:t>
          </w:r>
          <w:r>
            <w:rPr>
              <w:spacing w:val="-1"/>
            </w:rPr>
            <w:t xml:space="preserve"> </w:t>
          </w:r>
          <w:r>
            <w:t>interface…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46"/>
            </w:tabs>
            <w:spacing w:before="284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4.1</w:t>
          </w:r>
          <w:r>
            <w:rPr>
              <w:spacing w:val="-1"/>
            </w:rPr>
            <w:t xml:space="preserve"> </w:t>
          </w:r>
          <w:r>
            <w:t>Implementation</w:t>
          </w:r>
          <w:r>
            <w:rPr>
              <w:spacing w:val="-3"/>
            </w:rPr>
            <w:t xml:space="preserve"> </w:t>
          </w:r>
          <w:r>
            <w:t>of College-Cafeteria…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84"/>
            </w:tabs>
            <w:spacing w:before="252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4.2</w:t>
          </w:r>
          <w:r>
            <w:rPr>
              <w:spacing w:val="-1"/>
            </w:rPr>
            <w:t xml:space="preserve"> </w:t>
          </w:r>
          <w:r>
            <w:t>Steps</w:t>
          </w:r>
          <w:r>
            <w:rPr>
              <w:spacing w:val="-4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be followed to develop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website…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61"/>
            </w:tabs>
            <w:spacing w:before="265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4.3</w:t>
          </w:r>
          <w:r>
            <w:rPr>
              <w:spacing w:val="-1"/>
            </w:rPr>
            <w:t xml:space="preserve"> </w:t>
          </w:r>
          <w:r>
            <w:t>Steps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3"/>
            </w:rPr>
            <w:t xml:space="preserve"> </w:t>
          </w:r>
          <w:r>
            <w:t>be</w:t>
          </w:r>
          <w:r>
            <w:rPr>
              <w:spacing w:val="-1"/>
            </w:rPr>
            <w:t xml:space="preserve"> </w:t>
          </w:r>
          <w:r>
            <w:t>followed</w:t>
          </w:r>
          <w:r>
            <w:rPr>
              <w:spacing w:val="1"/>
            </w:rPr>
            <w:t xml:space="preserve"> </w:t>
          </w:r>
          <w:r>
            <w:t>by</w:t>
          </w:r>
          <w:r>
            <w:rPr>
              <w:spacing w:val="1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user…</w:t>
          </w:r>
          <w:r>
            <w:tab/>
          </w:r>
          <w:r>
            <w:t>12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95"/>
            </w:tabs>
            <w:spacing w:before="279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4.4</w:t>
          </w:r>
          <w:r>
            <w:rPr>
              <w:spacing w:val="-3"/>
            </w:rPr>
            <w:t xml:space="preserve"> </w:t>
          </w:r>
          <w:r>
            <w:t>User Interface…</w:t>
          </w:r>
          <w:r>
            <w:tab/>
          </w:r>
          <w:r>
            <w:t>17</w:t>
          </w:r>
          <w:r>
            <w:fldChar w:fldCharType="end"/>
          </w:r>
        </w:p>
        <w:p>
          <w:pPr>
            <w:pStyle w:val="13"/>
            <w:tabs>
              <w:tab w:val="right" w:leader="dot" w:pos="10027"/>
            </w:tabs>
            <w:spacing w:before="651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Chapter</w:t>
          </w:r>
          <w:r>
            <w:rPr>
              <w:spacing w:val="-1"/>
            </w:rPr>
            <w:t xml:space="preserve"> </w:t>
          </w:r>
          <w:r>
            <w:t>5</w:t>
          </w:r>
          <w:r>
            <w:rPr>
              <w:spacing w:val="-3"/>
            </w:rPr>
            <w:t xml:space="preserve"> </w:t>
          </w:r>
          <w:r>
            <w:t>Testing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44"/>
            </w:tabs>
            <w:spacing w:before="327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5.1</w:t>
          </w:r>
          <w:r>
            <w:rPr>
              <w:spacing w:val="-4"/>
            </w:rPr>
            <w:t xml:space="preserve"> </w:t>
          </w:r>
          <w:r>
            <w:t>Unit</w:t>
          </w:r>
          <w:r>
            <w:rPr>
              <w:spacing w:val="1"/>
            </w:rPr>
            <w:t xml:space="preserve"> </w:t>
          </w:r>
          <w:r>
            <w:t>Testing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right" w:leader="dot" w:pos="10009"/>
            </w:tabs>
            <w:spacing w:before="315" w:after="0" w:line="240" w:lineRule="auto"/>
            <w:ind w:left="2757" w:right="0" w:hanging="361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5.2</w:t>
          </w:r>
          <w:r>
            <w:rPr>
              <w:spacing w:val="-1"/>
            </w:rPr>
            <w:t xml:space="preserve"> </w:t>
          </w:r>
          <w:r>
            <w:t>Integration</w:t>
          </w:r>
          <w:r>
            <w:rPr>
              <w:spacing w:val="-3"/>
            </w:rPr>
            <w:t xml:space="preserve"> </w:t>
          </w:r>
          <w:r>
            <w:t>Testing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3"/>
            <w:numPr>
              <w:ilvl w:val="3"/>
              <w:numId w:val="2"/>
            </w:numPr>
            <w:tabs>
              <w:tab w:val="left" w:pos="3482"/>
              <w:tab w:val="left" w:pos="3483"/>
              <w:tab w:val="right" w:leader="dot" w:pos="9979"/>
            </w:tabs>
            <w:spacing w:before="191" w:after="20" w:line="240" w:lineRule="auto"/>
            <w:ind w:left="3482" w:right="0" w:hanging="736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5.3</w:t>
          </w:r>
          <w:r>
            <w:rPr>
              <w:spacing w:val="-1"/>
            </w:rPr>
            <w:t xml:space="preserve"> </w:t>
          </w:r>
          <w:r>
            <w:t>System</w:t>
          </w:r>
          <w:r>
            <w:rPr>
              <w:spacing w:val="-3"/>
            </w:rPr>
            <w:t xml:space="preserve"> </w:t>
          </w:r>
          <w:r>
            <w:t>Testing</w:t>
          </w:r>
          <w:r>
            <w:tab/>
          </w:r>
          <w:r>
            <w:t>19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757"/>
              <w:tab w:val="left" w:pos="2758"/>
              <w:tab w:val="left" w:leader="dot" w:pos="10155"/>
            </w:tabs>
            <w:spacing w:before="63" w:after="0" w:line="240" w:lineRule="auto"/>
            <w:ind w:left="2757" w:right="0" w:hanging="361"/>
            <w:jc w:val="left"/>
          </w:pPr>
          <w:r>
            <w:t>5.4</w:t>
          </w:r>
          <w:r>
            <w:rPr>
              <w:spacing w:val="-4"/>
            </w:rPr>
            <w:t xml:space="preserve"> </w:t>
          </w:r>
          <w:r>
            <w:t>Acceptance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</w:r>
          <w:r>
            <w:t>20.</w:t>
          </w:r>
        </w:p>
        <w:p>
          <w:pPr>
            <w:pStyle w:val="13"/>
            <w:tabs>
              <w:tab w:val="right" w:leader="dot" w:pos="10398"/>
            </w:tabs>
            <w:spacing w:before="684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Chapter</w:t>
          </w:r>
          <w:r>
            <w:rPr>
              <w:spacing w:val="-1"/>
            </w:rPr>
            <w:t xml:space="preserve"> </w:t>
          </w:r>
          <w:r>
            <w:t>6 Conclusion</w:t>
          </w:r>
          <w:r>
            <w:tab/>
          </w:r>
          <w:r>
            <w:t>21</w:t>
          </w:r>
          <w:r>
            <w:fldChar w:fldCharType="end"/>
          </w:r>
        </w:p>
        <w:p>
          <w:pPr>
            <w:pStyle w:val="14"/>
            <w:tabs>
              <w:tab w:val="right" w:leader="dot" w:pos="10383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References</w:t>
          </w:r>
          <w:r>
            <w:tab/>
          </w:r>
          <w:r>
            <w:t>22</w:t>
          </w:r>
          <w:r>
            <w:fldChar w:fldCharType="end"/>
          </w:r>
        </w:p>
      </w:sdtContent>
    </w:sdt>
    <w:p>
      <w:pPr>
        <w:spacing w:after="0"/>
        <w:sectPr>
          <w:pgSz w:w="12240" w:h="15840"/>
          <w:pgMar w:top="979" w:right="0" w:bottom="1542" w:left="800" w:header="0" w:footer="774" w:gutter="0"/>
          <w:cols w:space="720" w:num="1"/>
        </w:sectPr>
      </w:pPr>
    </w:p>
    <w:p>
      <w:pPr>
        <w:spacing w:before="67"/>
        <w:ind w:left="3027" w:right="3826" w:firstLine="0"/>
        <w:jc w:val="center"/>
        <w:rPr>
          <w:sz w:val="40"/>
        </w:rPr>
      </w:pPr>
      <w:r>
        <w:rPr>
          <w:sz w:val="40"/>
        </w:rPr>
        <w:t>CHAPTER-1</w:t>
      </w:r>
    </w:p>
    <w:p>
      <w:pPr>
        <w:spacing w:before="292"/>
        <w:ind w:left="3672" w:right="0" w:firstLine="0"/>
        <w:jc w:val="left"/>
        <w:rPr>
          <w:sz w:val="40"/>
        </w:rPr>
      </w:pPr>
      <w:r>
        <w:rPr>
          <w:sz w:val="40"/>
        </w:rPr>
        <w:t>INTRODUCTION</w:t>
      </w:r>
    </w:p>
    <w:p>
      <w:pPr>
        <w:pStyle w:val="4"/>
        <w:numPr>
          <w:ilvl w:val="1"/>
          <w:numId w:val="3"/>
        </w:numPr>
        <w:tabs>
          <w:tab w:val="left" w:pos="1807"/>
        </w:tabs>
        <w:spacing w:before="34" w:after="0" w:line="240" w:lineRule="auto"/>
        <w:ind w:left="1806" w:right="0" w:hanging="490"/>
        <w:jc w:val="left"/>
      </w:pPr>
      <w:r>
        <w:t>CONTEXT</w:t>
      </w:r>
    </w:p>
    <w:p>
      <w:pPr>
        <w:pStyle w:val="8"/>
        <w:spacing w:before="31" w:line="350" w:lineRule="auto"/>
        <w:ind w:left="630" w:right="1402" w:hanging="10"/>
        <w:jc w:val="both"/>
      </w:pPr>
      <w:r>
        <w:t>This website “The College-Cafeteria” has been submitted in partial fulfilment of the requirements</w:t>
      </w:r>
      <w:r>
        <w:rPr>
          <w:spacing w:val="-57"/>
        </w:rPr>
        <w:t xml:space="preserve"> </w:t>
      </w:r>
      <w:r>
        <w:t>for the award of the degree of Bachelor of Technology in Computer Science and Engineering at</w:t>
      </w:r>
      <w:r>
        <w:rPr>
          <w:spacing w:val="1"/>
        </w:rPr>
        <w:t xml:space="preserve"> </w:t>
      </w:r>
      <w:r>
        <w:t>GLA University, Mathura supervised by Mr.Mandeep Singh. This project has been completed</w:t>
      </w:r>
      <w:r>
        <w:rPr>
          <w:spacing w:val="1"/>
        </w:rPr>
        <w:t xml:space="preserve"> </w:t>
      </w:r>
      <w:r>
        <w:t>approximately three months and has been executed in modules, meetings have been organised to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 progress of the work and for</w:t>
      </w:r>
      <w:r>
        <w:rPr>
          <w:spacing w:val="-1"/>
        </w:rPr>
        <w:t xml:space="preserve"> </w:t>
      </w:r>
      <w:r>
        <w:t>instructions and guidelines.</w:t>
      </w:r>
    </w:p>
    <w:p>
      <w:pPr>
        <w:pStyle w:val="8"/>
        <w:rPr>
          <w:sz w:val="26"/>
        </w:rPr>
      </w:pPr>
    </w:p>
    <w:p>
      <w:pPr>
        <w:pStyle w:val="8"/>
        <w:spacing w:before="3"/>
        <w:rPr>
          <w:sz w:val="29"/>
        </w:rPr>
      </w:pPr>
    </w:p>
    <w:p>
      <w:pPr>
        <w:pStyle w:val="4"/>
        <w:numPr>
          <w:ilvl w:val="1"/>
          <w:numId w:val="3"/>
        </w:numPr>
        <w:tabs>
          <w:tab w:val="left" w:pos="1807"/>
        </w:tabs>
        <w:spacing w:before="0" w:after="0" w:line="240" w:lineRule="auto"/>
        <w:ind w:left="1806" w:right="0" w:hanging="490"/>
        <w:jc w:val="left"/>
      </w:pPr>
      <w:r>
        <w:t>MOTIVATION</w:t>
      </w:r>
    </w:p>
    <w:p>
      <w:pPr>
        <w:pStyle w:val="8"/>
        <w:spacing w:before="28" w:line="256" w:lineRule="auto"/>
        <w:ind w:left="635" w:right="674" w:hanging="10"/>
        <w:jc w:val="both"/>
      </w:pPr>
      <w:r>
        <w:t>The motivation for designing this application came because I have seen many people involved in the fast</w:t>
      </w:r>
      <w:r>
        <w:rPr>
          <w:spacing w:val="1"/>
        </w:rPr>
        <w:t xml:space="preserve"> </w:t>
      </w:r>
      <w:r>
        <w:t>food business and I personally do not like waiting for long in the store and placing the order. Also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covid-19 thing has made it very difficult to wait in long queues. Also, while ordering there is a 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hustle</w:t>
      </w:r>
      <w:r>
        <w:rPr>
          <w:spacing w:val="-11"/>
        </w:rPr>
        <w:t xml:space="preserve"> </w:t>
      </w:r>
      <w:r>
        <w:t>bustle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leads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wrong</w:t>
      </w:r>
      <w:r>
        <w:rPr>
          <w:spacing w:val="-11"/>
        </w:rPr>
        <w:t xml:space="preserve"> </w:t>
      </w:r>
      <w:r>
        <w:t>orders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</w:t>
      </w:r>
      <w:r>
        <w:rPr>
          <w:spacing w:val="-11"/>
        </w:rPr>
        <w:t xml:space="preserve"> </w:t>
      </w:r>
      <w:r>
        <w:t>delays.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Languages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website</w:t>
      </w:r>
      <w:r>
        <w:rPr>
          <w:spacing w:val="38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help to make</w:t>
      </w:r>
      <w:r>
        <w:rPr>
          <w:spacing w:val="-2"/>
        </w:rPr>
        <w:t xml:space="preserve"> </w:t>
      </w:r>
      <w:r>
        <w:t>this system easier.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5"/>
        </w:rPr>
      </w:pPr>
    </w:p>
    <w:p>
      <w:pPr>
        <w:pStyle w:val="4"/>
        <w:numPr>
          <w:ilvl w:val="1"/>
          <w:numId w:val="3"/>
        </w:numPr>
        <w:tabs>
          <w:tab w:val="left" w:pos="1807"/>
        </w:tabs>
        <w:spacing w:before="0" w:after="0" w:line="240" w:lineRule="auto"/>
        <w:ind w:left="1806" w:right="0" w:hanging="490"/>
        <w:jc w:val="left"/>
      </w:pPr>
      <w:r>
        <w:t>OBJECTIVE</w:t>
      </w:r>
    </w:p>
    <w:p>
      <w:pPr>
        <w:pStyle w:val="8"/>
        <w:spacing w:before="28" w:line="350" w:lineRule="auto"/>
        <w:ind w:left="630" w:right="1395" w:hanging="10"/>
        <w:jc w:val="both"/>
      </w:pPr>
      <w:r>
        <w:t>The main objective of this application is to create this “The College-Cafeteria” that is to make the</w:t>
      </w:r>
      <w:r>
        <w:rPr>
          <w:spacing w:val="-57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cafeteria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customers/users.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be a facility to search for the menu on the website. After the search there will be list of food items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can view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items of</w:t>
      </w:r>
      <w:r>
        <w:rPr>
          <w:spacing w:val="1"/>
        </w:rPr>
        <w:t xml:space="preserve"> </w:t>
      </w:r>
      <w:r>
        <w:t>the cafeteria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can further</w:t>
      </w:r>
      <w:r>
        <w:rPr>
          <w:spacing w:val="-1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it.</w:t>
      </w:r>
    </w:p>
    <w:p>
      <w:pPr>
        <w:pStyle w:val="8"/>
        <w:rPr>
          <w:sz w:val="26"/>
        </w:rPr>
      </w:pPr>
    </w:p>
    <w:p>
      <w:pPr>
        <w:pStyle w:val="8"/>
        <w:spacing w:before="158" w:line="350" w:lineRule="auto"/>
        <w:ind w:left="630" w:right="1396" w:hanging="10"/>
        <w:jc w:val="both"/>
      </w:pPr>
      <w:r>
        <w:t>This</w:t>
      </w:r>
      <w:r>
        <w:rPr>
          <w:spacing w:val="1"/>
        </w:rPr>
        <w:t xml:space="preserve"> </w:t>
      </w:r>
      <w:r>
        <w:t>website developed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variety</w:t>
      </w:r>
      <w:r>
        <w:rPr>
          <w:spacing w:val="1"/>
        </w:rPr>
        <w:t xml:space="preserve"> </w:t>
      </w:r>
      <w:r>
        <w:t>of places,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hubs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 its</w:t>
      </w:r>
      <w:r>
        <w:rPr>
          <w:spacing w:val="1"/>
        </w:rPr>
        <w:t xml:space="preserve"> </w:t>
      </w:r>
      <w:r>
        <w:t>significance. The goal of the website was to provide a way to the users to get all the information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cafeteria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saving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rather</w:t>
      </w:r>
      <w:r>
        <w:rPr>
          <w:spacing w:val="-16"/>
        </w:rPr>
        <w:t xml:space="preserve"> </w:t>
      </w:r>
      <w:r>
        <w:t>roaming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streets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waiting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queues.</w:t>
      </w:r>
    </w:p>
    <w:p>
      <w:pPr>
        <w:spacing w:after="0" w:line="350" w:lineRule="auto"/>
        <w:jc w:val="both"/>
        <w:sectPr>
          <w:footerReference r:id="rId6" w:type="default"/>
          <w:pgSz w:w="12240" w:h="15840"/>
          <w:pgMar w:top="860" w:right="0" w:bottom="1420" w:left="800" w:header="0" w:footer="1231" w:gutter="0"/>
          <w:pgNumType w:start="1"/>
          <w:cols w:space="720" w:num="1"/>
        </w:sectPr>
      </w:pPr>
    </w:p>
    <w:p>
      <w:pPr>
        <w:pStyle w:val="4"/>
        <w:numPr>
          <w:ilvl w:val="1"/>
          <w:numId w:val="3"/>
        </w:numPr>
        <w:tabs>
          <w:tab w:val="left" w:pos="1807"/>
        </w:tabs>
        <w:spacing w:before="65" w:after="0" w:line="240" w:lineRule="auto"/>
        <w:ind w:left="1806" w:right="0" w:hanging="490"/>
        <w:jc w:val="left"/>
      </w:pPr>
      <w:r>
        <w:t>EXISTING</w:t>
      </w:r>
      <w:r>
        <w:rPr>
          <w:spacing w:val="-2"/>
        </w:rPr>
        <w:t xml:space="preserve"> </w:t>
      </w:r>
      <w:r>
        <w:t>SYSTEM</w:t>
      </w:r>
    </w:p>
    <w:p>
      <w:pPr>
        <w:pStyle w:val="8"/>
        <w:spacing w:before="10"/>
        <w:rPr>
          <w:b/>
          <w:sz w:val="40"/>
        </w:rPr>
      </w:pPr>
    </w:p>
    <w:p>
      <w:pPr>
        <w:pStyle w:val="8"/>
        <w:spacing w:line="355" w:lineRule="auto"/>
        <w:ind w:left="630" w:right="920" w:hanging="10"/>
      </w:pPr>
      <w:r>
        <w:t>Whenever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shortcomings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computerized has more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manual system.</w:t>
      </w:r>
    </w:p>
    <w:p>
      <w:pPr>
        <w:pStyle w:val="8"/>
        <w:spacing w:before="146" w:line="367" w:lineRule="auto"/>
        <w:ind w:left="630" w:right="920" w:firstLine="50"/>
      </w:pPr>
      <w:r>
        <w:t>As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doing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“The</w:t>
      </w:r>
      <w:r>
        <w:rPr>
          <w:spacing w:val="-15"/>
        </w:rPr>
        <w:t xml:space="preserve"> </w:t>
      </w:r>
      <w:r>
        <w:t>College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Cafeteria”.</w:t>
      </w:r>
      <w:r>
        <w:rPr>
          <w:spacing w:val="-1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firstly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introduce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 system</w:t>
      </w:r>
      <w:r>
        <w:rPr>
          <w:spacing w:val="-1"/>
        </w:rPr>
        <w:t xml:space="preserve"> </w:t>
      </w:r>
      <w:r>
        <w:t>based on manual</w:t>
      </w:r>
      <w:r>
        <w:rPr>
          <w:spacing w:val="-1"/>
        </w:rPr>
        <w:t xml:space="preserve"> </w:t>
      </w:r>
      <w:r>
        <w:t>system, which</w:t>
      </w:r>
      <w:r>
        <w:rPr>
          <w:spacing w:val="-1"/>
        </w:rPr>
        <w:t xml:space="preserve"> </w:t>
      </w:r>
      <w:r>
        <w:t>takes lot 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test.</w:t>
      </w:r>
    </w:p>
    <w:p>
      <w:pPr>
        <w:pStyle w:val="8"/>
        <w:rPr>
          <w:sz w:val="26"/>
        </w:rPr>
      </w:pPr>
    </w:p>
    <w:p>
      <w:pPr>
        <w:pStyle w:val="8"/>
        <w:spacing w:before="172"/>
        <w:ind w:left="621"/>
      </w:pPr>
      <w:r>
        <w:t>The</w:t>
      </w:r>
      <w:r>
        <w:rPr>
          <w:spacing w:val="-3"/>
        </w:rPr>
        <w:t xml:space="preserve"> </w:t>
      </w:r>
      <w:r>
        <w:t>Existing System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fulfilling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activities:-</w:t>
      </w:r>
    </w:p>
    <w:p>
      <w:pPr>
        <w:pStyle w:val="8"/>
        <w:spacing w:before="11"/>
        <w:rPr>
          <w:sz w:val="31"/>
        </w:rPr>
      </w:pPr>
    </w:p>
    <w:p>
      <w:pPr>
        <w:pStyle w:val="16"/>
        <w:numPr>
          <w:ilvl w:val="2"/>
          <w:numId w:val="3"/>
        </w:numPr>
        <w:tabs>
          <w:tab w:val="left" w:pos="2752"/>
          <w:tab w:val="left" w:pos="2753"/>
        </w:tabs>
        <w:spacing w:before="0" w:after="0" w:line="240" w:lineRule="auto"/>
        <w:ind w:left="2752" w:right="0" w:hanging="361"/>
        <w:jc w:val="left"/>
        <w:rPr>
          <w:sz w:val="24"/>
        </w:rPr>
      </w:pP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much orders</w:t>
      </w:r>
      <w:r>
        <w:rPr>
          <w:spacing w:val="-1"/>
          <w:sz w:val="24"/>
        </w:rPr>
        <w:t xml:space="preserve"> </w:t>
      </w:r>
      <w:r>
        <w:rPr>
          <w:sz w:val="24"/>
        </w:rPr>
        <w:t>to handle</w:t>
      </w:r>
      <w:r>
        <w:rPr>
          <w:spacing w:val="-1"/>
          <w:sz w:val="24"/>
        </w:rPr>
        <w:t xml:space="preserve"> </w:t>
      </w:r>
      <w:r>
        <w:rPr>
          <w:sz w:val="24"/>
        </w:rPr>
        <w:t>at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>
      <w:pPr>
        <w:pStyle w:val="16"/>
        <w:numPr>
          <w:ilvl w:val="2"/>
          <w:numId w:val="3"/>
        </w:numPr>
        <w:tabs>
          <w:tab w:val="left" w:pos="2752"/>
          <w:tab w:val="left" w:pos="2753"/>
        </w:tabs>
        <w:spacing w:before="232" w:after="0" w:line="240" w:lineRule="auto"/>
        <w:ind w:left="2752" w:right="0" w:hanging="361"/>
        <w:jc w:val="left"/>
        <w:rPr>
          <w:sz w:val="24"/>
        </w:rPr>
      </w:pP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mis-communication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chaos.</w:t>
      </w:r>
    </w:p>
    <w:p>
      <w:pPr>
        <w:pStyle w:val="16"/>
        <w:numPr>
          <w:ilvl w:val="2"/>
          <w:numId w:val="3"/>
        </w:numPr>
        <w:tabs>
          <w:tab w:val="left" w:pos="2752"/>
          <w:tab w:val="left" w:pos="2753"/>
        </w:tabs>
        <w:spacing w:before="266" w:after="0" w:line="240" w:lineRule="auto"/>
        <w:ind w:left="2752" w:right="0" w:hanging="361"/>
        <w:jc w:val="left"/>
        <w:rPr>
          <w:sz w:val="24"/>
        </w:rPr>
      </w:pP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work,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difficulties</w:t>
      </w:r>
      <w:r>
        <w:rPr>
          <w:spacing w:val="-1"/>
          <w:sz w:val="24"/>
        </w:rPr>
        <w:t xml:space="preserve"> </w:t>
      </w:r>
      <w:r>
        <w:rPr>
          <w:sz w:val="24"/>
        </w:rPr>
        <w:t>got</w:t>
      </w:r>
      <w:r>
        <w:rPr>
          <w:spacing w:val="-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>
      <w:pPr>
        <w:pStyle w:val="16"/>
        <w:numPr>
          <w:ilvl w:val="2"/>
          <w:numId w:val="3"/>
        </w:numPr>
        <w:tabs>
          <w:tab w:val="left" w:pos="2752"/>
          <w:tab w:val="left" w:pos="2753"/>
        </w:tabs>
        <w:spacing w:before="269" w:after="0" w:line="240" w:lineRule="auto"/>
        <w:ind w:left="2752" w:right="0" w:hanging="361"/>
        <w:jc w:val="left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consuming.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spacing w:before="9"/>
        <w:rPr>
          <w:sz w:val="25"/>
        </w:rPr>
      </w:pPr>
    </w:p>
    <w:p>
      <w:pPr>
        <w:pStyle w:val="4"/>
        <w:numPr>
          <w:ilvl w:val="1"/>
          <w:numId w:val="3"/>
        </w:numPr>
        <w:tabs>
          <w:tab w:val="left" w:pos="1102"/>
        </w:tabs>
        <w:spacing w:before="0" w:after="0" w:line="240" w:lineRule="auto"/>
        <w:ind w:left="1101" w:right="0" w:hanging="491"/>
        <w:jc w:val="left"/>
      </w:pPr>
      <w:r>
        <w:t>SOURCES</w:t>
      </w:r>
    </w:p>
    <w:p>
      <w:pPr>
        <w:spacing w:before="28" w:line="393" w:lineRule="auto"/>
        <w:ind w:left="1312" w:right="842" w:hanging="10"/>
        <w:jc w:val="left"/>
        <w:rPr>
          <w:rFonts w:ascii="Calibri"/>
          <w:sz w:val="22"/>
        </w:rPr>
      </w:pPr>
      <w:r>
        <w:rPr>
          <w:color w:val="111111"/>
          <w:sz w:val="24"/>
        </w:rPr>
        <w:t>The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source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our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(including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all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work,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documentations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presentations)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will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available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 xml:space="preserve">following link </w:t>
      </w:r>
      <w:r>
        <w:rPr>
          <w:sz w:val="24"/>
        </w:rPr>
        <w:t>:</w:t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pacing w:val="-12"/>
          <w:sz w:val="24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https://github.com/vishalgautam021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2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/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-T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h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e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-Colle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g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e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</w:t>
      </w:r>
      <w:r>
        <w:rPr>
          <w:rFonts w:ascii="Calibri"/>
          <w:color w:val="0462C1"/>
          <w:sz w:val="22"/>
          <w:u w:val="single" w:color="0462C1"/>
        </w:rPr>
        <w:fldChar w:fldCharType="end"/>
      </w:r>
    </w:p>
    <w:p>
      <w:pPr>
        <w:spacing w:before="3"/>
        <w:ind w:left="1341" w:right="0" w:firstLine="0"/>
        <w:jc w:val="left"/>
        <w:rPr>
          <w:rFonts w:ascii="Calibri"/>
          <w:sz w:val="22"/>
        </w:rPr>
      </w:pP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Cafeter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ia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Worki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n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g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Websi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t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e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-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.g</w:t>
      </w:r>
      <w:r>
        <w:rPr>
          <w:rFonts w:ascii="Calibri"/>
          <w:color w:val="0462C1"/>
          <w:sz w:val="22"/>
          <w:u w:val="single" w:color="0462C1"/>
        </w:rPr>
        <w:fldChar w:fldCharType="end"/>
      </w:r>
      <w:r>
        <w:fldChar w:fldCharType="begin"/>
      </w:r>
      <w:r>
        <w:instrText xml:space="preserve"> HYPERLINK "https://github.com/vishalgautam0212/-The-College-Cafeteria-Working-Website-.git" \h </w:instrText>
      </w:r>
      <w:r>
        <w:fldChar w:fldCharType="separate"/>
      </w:r>
      <w:r>
        <w:rPr>
          <w:rFonts w:ascii="Calibri"/>
          <w:color w:val="0462C1"/>
          <w:sz w:val="22"/>
          <w:u w:val="single" w:color="0462C1"/>
        </w:rPr>
        <w:t>it</w:t>
      </w:r>
      <w:r>
        <w:rPr>
          <w:rFonts w:ascii="Calibri"/>
          <w:color w:val="0462C1"/>
          <w:sz w:val="22"/>
          <w:u w:val="single" w:color="0462C1"/>
        </w:rPr>
        <w:fldChar w:fldCharType="end"/>
      </w:r>
    </w:p>
    <w:p>
      <w:pPr>
        <w:pStyle w:val="8"/>
        <w:rPr>
          <w:rFonts w:ascii="Calibri"/>
          <w:sz w:val="20"/>
        </w:rPr>
      </w:pPr>
    </w:p>
    <w:p>
      <w:pPr>
        <w:pStyle w:val="8"/>
        <w:spacing w:before="2"/>
        <w:rPr>
          <w:rFonts w:ascii="Calibri"/>
          <w:sz w:val="23"/>
        </w:rPr>
      </w:pPr>
    </w:p>
    <w:p>
      <w:pPr>
        <w:pStyle w:val="8"/>
        <w:spacing w:before="90"/>
        <w:ind w:left="1302"/>
      </w:pPr>
      <w:r>
        <w:fldChar w:fldCharType="begin"/>
      </w:r>
      <w:r>
        <w:instrText xml:space="preserve"> HYPERLINK "https://github.com/JanviPangoriya/Book_finder_app_mini_project" \h </w:instrText>
      </w:r>
      <w:r>
        <w:fldChar w:fldCharType="separate"/>
      </w:r>
      <w:r>
        <w:rPr>
          <w:color w:val="111111"/>
        </w:rPr>
        <w:t>.</w:t>
      </w:r>
      <w:r>
        <w:rPr>
          <w:color w:val="111111"/>
        </w:rPr>
        <w:fldChar w:fldCharType="end"/>
      </w:r>
    </w:p>
    <w:p>
      <w:pPr>
        <w:spacing w:after="0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2"/>
        <w:ind w:left="3497"/>
      </w:pPr>
      <w:r>
        <w:t>CHAPTER</w:t>
      </w:r>
      <w:r>
        <w:rPr>
          <w:spacing w:val="-1"/>
        </w:rPr>
        <w:t xml:space="preserve"> </w:t>
      </w:r>
      <w:r>
        <w:t>-2</w:t>
      </w:r>
    </w:p>
    <w:p>
      <w:pPr>
        <w:spacing w:before="37"/>
        <w:ind w:left="1209" w:right="0" w:firstLine="0"/>
        <w:jc w:val="left"/>
        <w:rPr>
          <w:b/>
          <w:sz w:val="40"/>
        </w:rPr>
      </w:pPr>
      <w:r>
        <w:rPr>
          <w:b/>
          <w:sz w:val="40"/>
        </w:rPr>
        <w:t>SOFTWARE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REQUIREMENT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  <w:u w:val="thick"/>
        </w:rPr>
        <w:t>ANALYSIS</w:t>
      </w:r>
    </w:p>
    <w:p>
      <w:pPr>
        <w:pStyle w:val="4"/>
        <w:numPr>
          <w:ilvl w:val="1"/>
          <w:numId w:val="4"/>
        </w:numPr>
        <w:tabs>
          <w:tab w:val="left" w:pos="1092"/>
        </w:tabs>
        <w:spacing w:before="335" w:after="0" w:line="240" w:lineRule="auto"/>
        <w:ind w:left="1091" w:right="0" w:hanging="481"/>
        <w:jc w:val="left"/>
      </w:pPr>
      <w:r>
        <w:t>PROBLEM</w:t>
      </w:r>
      <w:r>
        <w:rPr>
          <w:spacing w:val="-1"/>
        </w:rPr>
        <w:t xml:space="preserve"> </w:t>
      </w:r>
      <w:r>
        <w:t>STATEMENT</w:t>
      </w:r>
    </w:p>
    <w:p>
      <w:pPr>
        <w:pStyle w:val="8"/>
        <w:spacing w:before="31" w:line="350" w:lineRule="auto"/>
        <w:ind w:left="630" w:right="1396" w:hanging="10"/>
        <w:jc w:val="both"/>
      </w:pPr>
      <w:r>
        <w:t>The</w:t>
      </w:r>
      <w:r>
        <w:rPr>
          <w:spacing w:val="-10"/>
        </w:rPr>
        <w:t xml:space="preserve"> </w:t>
      </w:r>
      <w:r>
        <w:t>College-Cafeteria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menu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there is no need to come to the place for the order and to</w:t>
      </w:r>
      <w:r>
        <w:rPr>
          <w:spacing w:val="1"/>
        </w:rPr>
        <w:t xml:space="preserve"> </w:t>
      </w:r>
      <w:r>
        <w:t>look for their favourite dishes. Actually</w:t>
      </w:r>
      <w:r>
        <w:rPr>
          <w:spacing w:val="1"/>
        </w:rPr>
        <w:t xml:space="preserve"> </w:t>
      </w:r>
      <w:r>
        <w:t>this website is a static website which tells about the cafeteria but on the internet, like almost</w:t>
      </w:r>
      <w:r>
        <w:rPr>
          <w:spacing w:val="1"/>
        </w:rPr>
        <w:t xml:space="preserve"> </w:t>
      </w:r>
      <w:r>
        <w:t>everything, for ex:- reviews, food items, details ,etc. Also there will be a feature to call directly 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cafeteria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delivery of</w:t>
      </w:r>
      <w:r>
        <w:rPr>
          <w:spacing w:val="-2"/>
        </w:rPr>
        <w:t xml:space="preserve"> </w:t>
      </w:r>
      <w:r>
        <w:t>the food.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line="352" w:lineRule="auto"/>
        <w:ind w:left="630" w:right="1392" w:hanging="10"/>
        <w:jc w:val="both"/>
      </w:pPr>
      <w:r>
        <w:rPr>
          <w:spacing w:val="-1"/>
        </w:rPr>
        <w:t>Though</w:t>
      </w:r>
      <w:r>
        <w:rPr>
          <w:spacing w:val="-15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common</w:t>
      </w:r>
      <w:r>
        <w:rPr>
          <w:spacing w:val="-15"/>
        </w:rPr>
        <w:t xml:space="preserve"> </w:t>
      </w:r>
      <w:r>
        <w:t>problems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wait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long-never-ending</w:t>
      </w:r>
      <w:r>
        <w:rPr>
          <w:spacing w:val="-14"/>
        </w:rPr>
        <w:t xml:space="preserve"> </w:t>
      </w:r>
      <w:r>
        <w:t>queues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sometimes</w:t>
      </w:r>
      <w:r>
        <w:rPr>
          <w:spacing w:val="-5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wrong</w:t>
      </w:r>
      <w:r>
        <w:rPr>
          <w:spacing w:val="-6"/>
        </w:rPr>
        <w:t xml:space="preserve"> </w:t>
      </w:r>
      <w:r>
        <w:t>order.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totally</w:t>
      </w:r>
      <w:r>
        <w:rPr>
          <w:spacing w:val="-5"/>
        </w:rPr>
        <w:t xml:space="preserve"> </w:t>
      </w:r>
      <w:r>
        <w:t>saves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eases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parties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letting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access the</w:t>
      </w:r>
      <w:r>
        <w:rPr>
          <w:spacing w:val="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cafeteria</w:t>
      </w:r>
      <w:r>
        <w:rPr>
          <w:spacing w:val="-1"/>
        </w:rPr>
        <w:t xml:space="preserve"> </w:t>
      </w:r>
      <w:r>
        <w:t>just by some</w:t>
      </w:r>
      <w:r>
        <w:rPr>
          <w:spacing w:val="-1"/>
        </w:rPr>
        <w:t xml:space="preserve"> </w:t>
      </w:r>
      <w:r>
        <w:t>clicks.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1"/>
        </w:rPr>
      </w:pPr>
    </w:p>
    <w:p>
      <w:pPr>
        <w:pStyle w:val="4"/>
        <w:numPr>
          <w:ilvl w:val="1"/>
          <w:numId w:val="4"/>
        </w:numPr>
        <w:tabs>
          <w:tab w:val="left" w:pos="1092"/>
        </w:tabs>
        <w:spacing w:before="0" w:after="0" w:line="240" w:lineRule="auto"/>
        <w:ind w:left="1091" w:right="0" w:hanging="481"/>
        <w:jc w:val="left"/>
      </w:pPr>
      <w:r>
        <w:t>HARDWARE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REQUIREMENTS</w:t>
      </w:r>
    </w:p>
    <w:p>
      <w:pPr>
        <w:pStyle w:val="8"/>
        <w:spacing w:before="5"/>
        <w:rPr>
          <w:b/>
          <w:sz w:val="28"/>
        </w:rPr>
      </w:pPr>
    </w:p>
    <w:p>
      <w:pPr>
        <w:spacing w:before="0"/>
        <w:ind w:left="130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Hardware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2"/>
        <w:rPr>
          <w:b/>
          <w:sz w:val="25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88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:intel</w:t>
      </w:r>
      <w:r>
        <w:rPr>
          <w:spacing w:val="-1"/>
          <w:sz w:val="24"/>
        </w:rPr>
        <w:t xml:space="preserve"> </w:t>
      </w:r>
      <w:r>
        <w:rPr>
          <w:sz w:val="24"/>
        </w:rPr>
        <w:t>i5</w:t>
      </w:r>
    </w:p>
    <w:p>
      <w:pPr>
        <w:pStyle w:val="8"/>
        <w:spacing w:before="10"/>
        <w:rPr>
          <w:sz w:val="42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0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:Any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>
      <w:pPr>
        <w:pStyle w:val="8"/>
        <w:spacing w:before="9"/>
        <w:rPr>
          <w:sz w:val="41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1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RAM</w:t>
      </w:r>
      <w:r>
        <w:rPr>
          <w:spacing w:val="59"/>
          <w:sz w:val="24"/>
        </w:rPr>
        <w:t xml:space="preserve"> </w:t>
      </w:r>
      <w:r>
        <w:rPr>
          <w:sz w:val="24"/>
        </w:rPr>
        <w:t>: 8</w:t>
      </w:r>
      <w:r>
        <w:rPr>
          <w:spacing w:val="-1"/>
          <w:sz w:val="24"/>
        </w:rPr>
        <w:t xml:space="preserve"> </w:t>
      </w:r>
      <w:r>
        <w:rPr>
          <w:sz w:val="24"/>
        </w:rPr>
        <w:t>GB (or</w:t>
      </w:r>
      <w:r>
        <w:rPr>
          <w:spacing w:val="-1"/>
          <w:sz w:val="24"/>
        </w:rPr>
        <w:t xml:space="preserve"> </w:t>
      </w:r>
      <w:r>
        <w:rPr>
          <w:sz w:val="24"/>
        </w:rPr>
        <w:t>higher)</w:t>
      </w:r>
    </w:p>
    <w:p>
      <w:pPr>
        <w:pStyle w:val="8"/>
        <w:rPr>
          <w:sz w:val="42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0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 :</w:t>
      </w:r>
      <w:r>
        <w:rPr>
          <w:spacing w:val="-1"/>
          <w:sz w:val="24"/>
        </w:rPr>
        <w:t xml:space="preserve"> </w:t>
      </w:r>
      <w:r>
        <w:rPr>
          <w:sz w:val="24"/>
        </w:rPr>
        <w:t>256GB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spacing w:before="64"/>
        <w:ind w:left="1401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Software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16"/>
        <w:numPr>
          <w:ilvl w:val="2"/>
          <w:numId w:val="4"/>
        </w:numPr>
        <w:tabs>
          <w:tab w:val="left" w:pos="1262"/>
        </w:tabs>
        <w:spacing w:before="206" w:after="0" w:line="240" w:lineRule="auto"/>
        <w:ind w:left="1262" w:right="0" w:hanging="252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used:</w:t>
      </w:r>
      <w:r>
        <w:rPr>
          <w:spacing w:val="-1"/>
          <w:sz w:val="24"/>
        </w:rPr>
        <w:t xml:space="preserve"> </w:t>
      </w:r>
      <w:r>
        <w:rPr>
          <w:sz w:val="24"/>
        </w:rPr>
        <w:t>Visual Studio</w:t>
      </w:r>
      <w:r>
        <w:rPr>
          <w:spacing w:val="59"/>
          <w:sz w:val="24"/>
        </w:rPr>
        <w:t xml:space="preserve"> </w:t>
      </w:r>
      <w:r>
        <w:rPr>
          <w:sz w:val="24"/>
        </w:rPr>
        <w:t>Code</w:t>
      </w:r>
    </w:p>
    <w:p>
      <w:pPr>
        <w:pStyle w:val="8"/>
        <w:spacing w:before="8"/>
        <w:rPr>
          <w:sz w:val="58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0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HTML, CSS,</w:t>
      </w:r>
      <w:r>
        <w:rPr>
          <w:spacing w:val="-1"/>
          <w:sz w:val="24"/>
        </w:rPr>
        <w:t xml:space="preserve"> </w:t>
      </w:r>
      <w:r>
        <w:rPr>
          <w:sz w:val="24"/>
        </w:rPr>
        <w:t>JS.</w:t>
      </w:r>
    </w:p>
    <w:p>
      <w:pPr>
        <w:pStyle w:val="8"/>
        <w:spacing w:before="2"/>
        <w:rPr>
          <w:sz w:val="59"/>
        </w:rPr>
      </w:pPr>
    </w:p>
    <w:p>
      <w:pPr>
        <w:pStyle w:val="16"/>
        <w:numPr>
          <w:ilvl w:val="2"/>
          <w:numId w:val="4"/>
        </w:numPr>
        <w:tabs>
          <w:tab w:val="left" w:pos="1361"/>
        </w:tabs>
        <w:spacing w:before="0" w:after="0" w:line="240" w:lineRule="auto"/>
        <w:ind w:left="136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Front-End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>
      <w:pPr>
        <w:pStyle w:val="8"/>
        <w:rPr>
          <w:sz w:val="44"/>
        </w:rPr>
      </w:pPr>
    </w:p>
    <w:p>
      <w:pPr>
        <w:pStyle w:val="8"/>
        <w:rPr>
          <w:sz w:val="44"/>
        </w:rPr>
      </w:pPr>
    </w:p>
    <w:p>
      <w:pPr>
        <w:pStyle w:val="8"/>
        <w:rPr>
          <w:sz w:val="44"/>
        </w:rPr>
      </w:pPr>
    </w:p>
    <w:p>
      <w:pPr>
        <w:pStyle w:val="16"/>
        <w:numPr>
          <w:ilvl w:val="2"/>
          <w:numId w:val="4"/>
        </w:numPr>
        <w:tabs>
          <w:tab w:val="left" w:pos="1253"/>
        </w:tabs>
        <w:spacing w:before="317" w:after="0" w:line="240" w:lineRule="auto"/>
        <w:ind w:left="1252" w:right="0" w:hanging="253"/>
        <w:jc w:val="left"/>
        <w:rPr>
          <w:b/>
          <w:sz w:val="36"/>
        </w:rPr>
      </w:pPr>
      <w:r>
        <w:rPr>
          <w:b/>
          <w:sz w:val="36"/>
        </w:rPr>
        <w:t>2.3</w:t>
      </w:r>
      <w:r>
        <w:rPr>
          <w:b/>
          <w:spacing w:val="86"/>
          <w:sz w:val="36"/>
        </w:rPr>
        <w:t xml:space="preserve"> </w:t>
      </w:r>
      <w:r>
        <w:rPr>
          <w:b/>
          <w:sz w:val="36"/>
        </w:rPr>
        <w:t>MODULES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FUNCTIONALITIES</w:t>
      </w:r>
    </w:p>
    <w:p>
      <w:pPr>
        <w:pStyle w:val="8"/>
        <w:spacing w:before="7"/>
        <w:rPr>
          <w:b/>
          <w:sz w:val="39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0" w:after="0" w:line="520" w:lineRule="auto"/>
        <w:ind w:left="1696" w:right="928" w:hanging="360"/>
        <w:jc w:val="left"/>
        <w:rPr>
          <w:sz w:val="24"/>
        </w:rPr>
      </w:pPr>
      <w:r>
        <w:rPr>
          <w:b/>
          <w:sz w:val="28"/>
        </w:rPr>
        <w:t>Splash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Screen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r>
        <w:rPr>
          <w:sz w:val="24"/>
        </w:rPr>
        <w:t>screen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4"/>
          <w:sz w:val="24"/>
        </w:rPr>
        <w:t xml:space="preserve"> </w:t>
      </w:r>
      <w:r>
        <w:rPr>
          <w:sz w:val="24"/>
        </w:rPr>
        <w:t>interacts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screen</w:t>
      </w:r>
      <w:r>
        <w:rPr>
          <w:spacing w:val="-10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7"/>
          <w:sz w:val="24"/>
        </w:rPr>
        <w:t xml:space="preserve"> </w:t>
      </w:r>
      <w:r>
        <w:rPr>
          <w:sz w:val="24"/>
        </w:rPr>
        <w:t>the logo.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183" w:after="0" w:line="520" w:lineRule="auto"/>
        <w:ind w:left="1696" w:right="927" w:hanging="360"/>
        <w:jc w:val="left"/>
        <w:rPr>
          <w:sz w:val="24"/>
        </w:rPr>
      </w:pPr>
      <w:r>
        <w:rPr>
          <w:b/>
          <w:sz w:val="28"/>
        </w:rPr>
        <w:t>Features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Page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shows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cafeteria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freshness of their food,etc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5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0" w:after="0" w:line="379" w:lineRule="auto"/>
        <w:ind w:left="1696" w:right="974" w:hanging="360"/>
        <w:jc w:val="left"/>
        <w:rPr>
          <w:sz w:val="24"/>
        </w:rPr>
      </w:pPr>
      <w:r>
        <w:rPr>
          <w:b/>
          <w:sz w:val="28"/>
        </w:rPr>
        <w:t>Meals Image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Page:-</w:t>
      </w:r>
      <w:r>
        <w:rPr>
          <w:b/>
          <w:spacing w:val="-4"/>
          <w:sz w:val="28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favourite and mostly</w:t>
      </w:r>
      <w:r>
        <w:rPr>
          <w:spacing w:val="-1"/>
          <w:sz w:val="24"/>
        </w:rPr>
        <w:t xml:space="preserve"> </w:t>
      </w:r>
      <w:r>
        <w:rPr>
          <w:sz w:val="24"/>
        </w:rPr>
        <w:t>demanded</w:t>
      </w:r>
      <w:r>
        <w:rPr>
          <w:spacing w:val="-1"/>
          <w:sz w:val="24"/>
        </w:rPr>
        <w:t xml:space="preserve"> </w:t>
      </w:r>
      <w:r>
        <w:rPr>
          <w:sz w:val="24"/>
        </w:rPr>
        <w:t>meals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51"/>
          <w:sz w:val="24"/>
        </w:rPr>
        <w:t xml:space="preserve"> </w:t>
      </w:r>
      <w:r>
        <w:rPr>
          <w:sz w:val="24"/>
        </w:rPr>
        <w:t>shown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this page.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top="1160" w:right="0" w:bottom="1420" w:left="800" w:header="0" w:footer="1231" w:gutter="0"/>
          <w:cols w:space="720" w:num="1"/>
        </w:sect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66" w:after="0" w:line="470" w:lineRule="auto"/>
        <w:ind w:left="1696" w:right="927" w:hanging="360"/>
        <w:jc w:val="both"/>
        <w:rPr>
          <w:sz w:val="24"/>
        </w:rPr>
      </w:pPr>
      <w:r>
        <w:rPr>
          <w:b/>
          <w:sz w:val="28"/>
        </w:rPr>
        <w:t>Navigation Drawer</w:t>
      </w:r>
      <w:r>
        <w:rPr>
          <w:sz w:val="28"/>
        </w:rPr>
        <w:t xml:space="preserve">: </w:t>
      </w:r>
      <w:r>
        <w:rPr>
          <w:sz w:val="24"/>
        </w:rPr>
        <w:t>This is the most important part of the application that provides</w:t>
      </w:r>
      <w:r>
        <w:rPr>
          <w:spacing w:val="1"/>
          <w:sz w:val="24"/>
        </w:rPr>
        <w:t xml:space="preserve"> </w:t>
      </w:r>
      <w:r>
        <w:rPr>
          <w:sz w:val="24"/>
        </w:rPr>
        <w:t>interactivity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 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connects the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together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53"/>
          <w:sz w:val="24"/>
        </w:rPr>
        <w:t xml:space="preserve"> </w:t>
      </w:r>
      <w:r>
        <w:rPr>
          <w:sz w:val="24"/>
        </w:rPr>
        <w:t>bar</w:t>
      </w:r>
    </w:p>
    <w:p>
      <w:pPr>
        <w:pStyle w:val="8"/>
        <w:spacing w:before="23" w:line="434" w:lineRule="auto"/>
        <w:ind w:left="1706" w:right="674" w:hanging="10"/>
      </w:pPr>
      <w:r>
        <w:t>on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Food</w:t>
      </w:r>
      <w:r>
        <w:rPr>
          <w:spacing w:val="8"/>
        </w:rPr>
        <w:t xml:space="preserve"> </w:t>
      </w:r>
      <w:r>
        <w:t>Delivery,</w:t>
      </w:r>
      <w:r>
        <w:rPr>
          <w:spacing w:val="10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works,</w:t>
      </w:r>
      <w:r>
        <w:rPr>
          <w:spacing w:val="8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cities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sign</w:t>
      </w:r>
      <w:r>
        <w:rPr>
          <w:spacing w:val="9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linked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 clicking on each</w:t>
      </w:r>
      <w:r>
        <w:rPr>
          <w:spacing w:val="2"/>
        </w:rPr>
        <w:t xml:space="preserve"> </w:t>
      </w:r>
      <w:r>
        <w:t>you can visit the</w:t>
      </w:r>
      <w:r>
        <w:rPr>
          <w:spacing w:val="-1"/>
        </w:rPr>
        <w:t xml:space="preserve"> </w:t>
      </w:r>
      <w:r>
        <w:t>pages.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190" w:after="0" w:line="511" w:lineRule="auto"/>
        <w:ind w:left="1696" w:right="926" w:hanging="360"/>
        <w:jc w:val="both"/>
        <w:rPr>
          <w:sz w:val="24"/>
        </w:rPr>
      </w:pPr>
      <w:r>
        <w:rPr>
          <w:b/>
          <w:sz w:val="28"/>
        </w:rPr>
        <w:t>Current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cities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: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comes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picture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wants 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locations of the</w:t>
      </w:r>
      <w:r>
        <w:rPr>
          <w:spacing w:val="-1"/>
          <w:sz w:val="24"/>
        </w:rPr>
        <w:t xml:space="preserve"> </w:t>
      </w:r>
      <w:r>
        <w:rPr>
          <w:sz w:val="24"/>
        </w:rPr>
        <w:t>cafeteria</w:t>
      </w:r>
      <w:r>
        <w:rPr>
          <w:spacing w:val="-2"/>
          <w:sz w:val="24"/>
        </w:rPr>
        <w:t xml:space="preserve"> </w:t>
      </w:r>
      <w:r>
        <w:rPr>
          <w:sz w:val="24"/>
        </w:rPr>
        <w:t>they are accessing.</w:t>
      </w:r>
    </w:p>
    <w:p>
      <w:pPr>
        <w:pStyle w:val="8"/>
        <w:rPr>
          <w:sz w:val="26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160" w:after="0" w:line="417" w:lineRule="auto"/>
        <w:ind w:left="1696" w:right="927" w:hanging="360"/>
        <w:jc w:val="both"/>
        <w:rPr>
          <w:sz w:val="24"/>
        </w:rPr>
      </w:pPr>
      <w:r>
        <w:rPr>
          <w:b/>
          <w:sz w:val="28"/>
        </w:rPr>
        <w:t>Reviews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Page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4"/>
        </w:rPr>
        <w:t>There</w:t>
      </w:r>
      <w:r>
        <w:rPr>
          <w:spacing w:val="-13"/>
          <w:sz w:val="24"/>
        </w:rPr>
        <w:t xml:space="preserve"> </w:t>
      </w:r>
      <w:r>
        <w:rPr>
          <w:sz w:val="24"/>
        </w:rPr>
        <w:t>always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sense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good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30"/>
          <w:sz w:val="24"/>
        </w:rPr>
        <w:t xml:space="preserve"> </w:t>
      </w:r>
      <w:r>
        <w:rPr>
          <w:sz w:val="24"/>
        </w:rPr>
        <w:t>reviews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things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initially</w:t>
      </w:r>
      <w:r>
        <w:rPr>
          <w:spacing w:val="-3"/>
          <w:sz w:val="24"/>
        </w:rPr>
        <w:t xml:space="preserve"> </w:t>
      </w:r>
      <w:r>
        <w:rPr>
          <w:sz w:val="24"/>
        </w:rPr>
        <w:t>trust.</w:t>
      </w:r>
      <w:r>
        <w:rPr>
          <w:spacing w:val="-3"/>
          <w:sz w:val="24"/>
        </w:rPr>
        <w:t xml:space="preserve"> </w:t>
      </w:r>
      <w:r>
        <w:rPr>
          <w:sz w:val="24"/>
        </w:rPr>
        <w:t>So,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tells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reviews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and order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food.</w:t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38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0" w:after="0" w:line="525" w:lineRule="auto"/>
        <w:ind w:left="1696" w:right="931" w:hanging="360"/>
        <w:jc w:val="both"/>
        <w:rPr>
          <w:sz w:val="24"/>
        </w:rPr>
      </w:pPr>
      <w:r>
        <w:rPr>
          <w:b/>
          <w:sz w:val="28"/>
        </w:rPr>
        <w:t>Sign Up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Page: </w:t>
      </w:r>
      <w:r>
        <w:rPr>
          <w:sz w:val="24"/>
        </w:rPr>
        <w:t>This page is to do the sign up/sign in to the website to access it premium</w:t>
      </w:r>
      <w:r>
        <w:rPr>
          <w:spacing w:val="-57"/>
          <w:sz w:val="24"/>
        </w:rPr>
        <w:t xml:space="preserve"> </w:t>
      </w:r>
      <w:r>
        <w:rPr>
          <w:sz w:val="24"/>
        </w:rPr>
        <w:t>features(future</w:t>
      </w:r>
      <w:r>
        <w:rPr>
          <w:spacing w:val="-2"/>
          <w:sz w:val="24"/>
        </w:rPr>
        <w:t xml:space="preserve"> </w:t>
      </w:r>
      <w:r>
        <w:rPr>
          <w:sz w:val="24"/>
        </w:rPr>
        <w:t>use).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6"/>
        </w:rPr>
      </w:pPr>
    </w:p>
    <w:p>
      <w:pPr>
        <w:pStyle w:val="16"/>
        <w:numPr>
          <w:ilvl w:val="3"/>
          <w:numId w:val="4"/>
        </w:numPr>
        <w:tabs>
          <w:tab w:val="left" w:pos="1697"/>
        </w:tabs>
        <w:spacing w:before="0" w:after="0" w:line="240" w:lineRule="auto"/>
        <w:ind w:left="1696" w:right="0" w:hanging="361"/>
        <w:jc w:val="left"/>
        <w:rPr>
          <w:sz w:val="24"/>
        </w:rPr>
      </w:pPr>
      <w:r>
        <w:rPr>
          <w:b/>
          <w:sz w:val="28"/>
        </w:rPr>
        <w:t>Footer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footers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</w:p>
    <w:p>
      <w:pPr>
        <w:pStyle w:val="8"/>
        <w:spacing w:before="7"/>
        <w:rPr>
          <w:sz w:val="32"/>
        </w:rPr>
      </w:pPr>
    </w:p>
    <w:p>
      <w:pPr>
        <w:pStyle w:val="8"/>
        <w:spacing w:before="1"/>
        <w:ind w:left="1696"/>
      </w:pPr>
      <w:r>
        <w:t>:-</w:t>
      </w:r>
      <w:r>
        <w:rPr>
          <w:spacing w:val="-2"/>
        </w:rPr>
        <w:t xml:space="preserve"> </w:t>
      </w:r>
      <w:r>
        <w:t>contact us,</w:t>
      </w:r>
      <w:r>
        <w:rPr>
          <w:spacing w:val="-1"/>
        </w:rPr>
        <w:t xml:space="preserve"> </w:t>
      </w:r>
      <w:r>
        <w:t>about us,</w:t>
      </w:r>
      <w:r>
        <w:rPr>
          <w:spacing w:val="-1"/>
        </w:rPr>
        <w:t xml:space="preserve"> </w:t>
      </w:r>
      <w:r>
        <w:t>social media</w:t>
      </w:r>
      <w:r>
        <w:rPr>
          <w:spacing w:val="-2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etc.</w:t>
      </w:r>
    </w:p>
    <w:p>
      <w:pPr>
        <w:spacing w:after="0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spacing w:before="250" w:line="271" w:lineRule="auto"/>
        <w:ind w:left="2771" w:right="4584" w:firstLine="720"/>
      </w:pPr>
      <w:bookmarkStart w:id="2" w:name="_TOC_250015"/>
      <w:r>
        <w:t>CHAPTER – 3</w:t>
      </w:r>
      <w:r>
        <w:rPr>
          <w:spacing w:val="1"/>
        </w:rPr>
        <w:t xml:space="preserve"> </w:t>
      </w:r>
      <w:r>
        <w:t>TECHNOLOGY</w:t>
      </w:r>
      <w:r>
        <w:rPr>
          <w:spacing w:val="-14"/>
        </w:rPr>
        <w:t xml:space="preserve"> </w:t>
      </w:r>
      <w:bookmarkEnd w:id="2"/>
      <w:r>
        <w:t>USED</w:t>
      </w:r>
    </w:p>
    <w:p>
      <w:pPr>
        <w:pStyle w:val="3"/>
        <w:numPr>
          <w:ilvl w:val="1"/>
          <w:numId w:val="5"/>
        </w:numPr>
        <w:tabs>
          <w:tab w:val="left" w:pos="1125"/>
        </w:tabs>
        <w:spacing w:before="277" w:after="0" w:line="240" w:lineRule="auto"/>
        <w:ind w:left="1124" w:right="0" w:hanging="543"/>
        <w:jc w:val="left"/>
      </w:pPr>
      <w:bookmarkStart w:id="3" w:name="_TOC_250014"/>
      <w:r>
        <w:t>Front-End</w:t>
      </w:r>
      <w:r>
        <w:rPr>
          <w:spacing w:val="-2"/>
        </w:rPr>
        <w:t xml:space="preserve"> </w:t>
      </w:r>
      <w:bookmarkEnd w:id="3"/>
      <w:r>
        <w:t>Development</w:t>
      </w:r>
    </w:p>
    <w:p>
      <w:pPr>
        <w:spacing w:before="328" w:line="396" w:lineRule="auto"/>
        <w:ind w:left="626" w:right="816" w:hanging="29"/>
        <w:jc w:val="both"/>
        <w:rPr>
          <w:rFonts w:ascii="Calibri"/>
          <w:sz w:val="22"/>
        </w:rPr>
      </w:pPr>
      <w:r>
        <w:rPr>
          <w:rFonts w:ascii="Calibri"/>
          <w:sz w:val="22"/>
        </w:rPr>
        <w:t>Front-end web development, also known as client-side development is the practice of producing HTML, CSS and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JavaScript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for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website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or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Web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Application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so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user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can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see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interact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them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directly.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31"/>
          <w:sz w:val="22"/>
        </w:rPr>
        <w:t xml:space="preserve"> </w:t>
      </w:r>
      <w:r>
        <w:rPr>
          <w:rFonts w:ascii="Calibri"/>
          <w:sz w:val="22"/>
        </w:rPr>
        <w:t>challenge</w:t>
      </w:r>
      <w:r>
        <w:rPr>
          <w:rFonts w:ascii="Calibri"/>
          <w:spacing w:val="-48"/>
          <w:sz w:val="22"/>
        </w:rPr>
        <w:t xml:space="preserve"> </w:t>
      </w:r>
      <w:r>
        <w:rPr>
          <w:rFonts w:ascii="Calibri"/>
          <w:sz w:val="22"/>
        </w:rPr>
        <w:t>associated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front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end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development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tools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techniques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used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create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frontend</w:t>
      </w:r>
      <w:r>
        <w:rPr>
          <w:rFonts w:ascii="Calibri"/>
          <w:spacing w:val="3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website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change constantly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so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the developer needs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constantly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be aware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how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field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is</w:t>
      </w:r>
      <w:r>
        <w:rPr>
          <w:rFonts w:ascii="Calibri"/>
          <w:spacing w:val="47"/>
          <w:sz w:val="22"/>
        </w:rPr>
        <w:t xml:space="preserve"> </w:t>
      </w:r>
      <w:r>
        <w:rPr>
          <w:rFonts w:ascii="Calibri"/>
          <w:sz w:val="22"/>
        </w:rPr>
        <w:t>developing.</w:t>
      </w:r>
    </w:p>
    <w:p>
      <w:pPr>
        <w:pStyle w:val="8"/>
        <w:rPr>
          <w:rFonts w:ascii="Calibri"/>
          <w:sz w:val="22"/>
        </w:rPr>
      </w:pPr>
    </w:p>
    <w:p>
      <w:pPr>
        <w:spacing w:before="189" w:line="396" w:lineRule="auto"/>
        <w:ind w:left="626" w:right="816" w:hanging="29"/>
        <w:jc w:val="both"/>
        <w:rPr>
          <w:rFonts w:ascii="Calibri"/>
          <w:sz w:val="22"/>
        </w:rPr>
      </w:pPr>
      <w:r>
        <w:rPr>
          <w:rFonts w:ascii="Calibri"/>
          <w:sz w:val="22"/>
        </w:rPr>
        <w:t>The objective of designing a site is to ensure that when the users open up the site they see the information in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format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is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easy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read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relevant.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This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is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further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complicated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by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fact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that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users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now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use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large</w:t>
      </w:r>
      <w:r>
        <w:rPr>
          <w:rFonts w:ascii="Calibri"/>
          <w:spacing w:val="34"/>
          <w:sz w:val="22"/>
        </w:rPr>
        <w:t xml:space="preserve"> </w:t>
      </w:r>
      <w:r>
        <w:rPr>
          <w:rFonts w:ascii="Calibri"/>
          <w:sz w:val="22"/>
        </w:rPr>
        <w:t>variety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of devices with varying screen sizes and resolutions thus forcing the designer to take into consideration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these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aspects when designing the site. They need to ensure that their site comes up correctly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different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browsers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(cross-browser),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different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operating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(cross-platform)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different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devices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(cross-device),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which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requires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careful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planning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on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side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the developer.</w:t>
      </w:r>
    </w:p>
    <w:p>
      <w:pPr>
        <w:pStyle w:val="8"/>
        <w:rPr>
          <w:rFonts w:ascii="Calibri"/>
          <w:sz w:val="22"/>
        </w:rPr>
      </w:pPr>
    </w:p>
    <w:p>
      <w:pPr>
        <w:pStyle w:val="8"/>
        <w:rPr>
          <w:rFonts w:ascii="Calibri"/>
          <w:sz w:val="22"/>
        </w:rPr>
      </w:pPr>
    </w:p>
    <w:p>
      <w:pPr>
        <w:pStyle w:val="8"/>
        <w:spacing w:before="11"/>
        <w:rPr>
          <w:rFonts w:ascii="Calibri"/>
          <w:sz w:val="19"/>
        </w:rPr>
      </w:pPr>
    </w:p>
    <w:p>
      <w:pPr>
        <w:spacing w:before="0"/>
        <w:ind w:left="626" w:right="0" w:firstLine="0"/>
        <w:jc w:val="both"/>
        <w:rPr>
          <w:rFonts w:ascii="Arial"/>
          <w:b/>
          <w:sz w:val="28"/>
        </w:rPr>
      </w:pPr>
      <w:r>
        <w:rPr>
          <w:rFonts w:ascii="Arial"/>
          <w:b/>
          <w:color w:val="333333"/>
          <w:sz w:val="28"/>
        </w:rPr>
        <w:t>HTML,</w:t>
      </w:r>
      <w:r>
        <w:rPr>
          <w:rFonts w:ascii="Arial"/>
          <w:b/>
          <w:color w:val="333333"/>
          <w:spacing w:val="-3"/>
          <w:sz w:val="28"/>
        </w:rPr>
        <w:t xml:space="preserve"> </w:t>
      </w:r>
      <w:r>
        <w:rPr>
          <w:rFonts w:ascii="Arial"/>
          <w:b/>
          <w:color w:val="333333"/>
          <w:sz w:val="28"/>
        </w:rPr>
        <w:t>CSS,</w:t>
      </w:r>
      <w:r>
        <w:rPr>
          <w:rFonts w:ascii="Arial"/>
          <w:b/>
          <w:color w:val="333333"/>
          <w:spacing w:val="-3"/>
          <w:sz w:val="28"/>
        </w:rPr>
        <w:t xml:space="preserve"> </w:t>
      </w:r>
      <w:r>
        <w:rPr>
          <w:rFonts w:ascii="Arial"/>
          <w:b/>
          <w:color w:val="333333"/>
          <w:sz w:val="28"/>
        </w:rPr>
        <w:t>&amp;</w:t>
      </w:r>
      <w:r>
        <w:rPr>
          <w:rFonts w:ascii="Arial"/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JavaScript</w:t>
      </w:r>
      <w:r>
        <w:rPr>
          <w:rFonts w:ascii="Arial"/>
          <w:b/>
          <w:color w:val="333333"/>
          <w:sz w:val="28"/>
        </w:rPr>
        <w:t>:</w:t>
      </w:r>
    </w:p>
    <w:p>
      <w:pPr>
        <w:pStyle w:val="8"/>
        <w:spacing w:before="73" w:line="393" w:lineRule="auto"/>
        <w:ind w:left="602" w:right="876" w:hanging="10"/>
        <w:jc w:val="both"/>
      </w:pPr>
      <w:r>
        <w:rPr>
          <w:color w:val="333333"/>
        </w:rPr>
        <w:t>A front-end developer architects and develops websites and applications using web 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(i.e.,</w:t>
      </w:r>
      <w:r>
        <w:rPr>
          <w:color w:val="333333"/>
          <w:spacing w:val="1"/>
        </w:rPr>
        <w:t xml:space="preserve"> </w:t>
      </w:r>
      <w:r>
        <w:fldChar w:fldCharType="begin"/>
      </w:r>
      <w:r>
        <w:instrText xml:space="preserve"> HYPERLINK "https://developer.mozilla.org/en-US/docs/Web/HTML" \h </w:instrText>
      </w:r>
      <w:r>
        <w:fldChar w:fldCharType="separate"/>
      </w:r>
      <w:r>
        <w:rPr>
          <w:color w:val="4183C4"/>
          <w:u w:val="single" w:color="4183C4"/>
        </w:rPr>
        <w:t>HT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"https://developer.mozilla.org/en-US/docs/Web/HTML" \h </w:instrText>
      </w:r>
      <w:r>
        <w:fldChar w:fldCharType="separate"/>
      </w:r>
      <w:r>
        <w:rPr>
          <w:color w:val="4183C4"/>
          <w:u w:val="single" w:color="4183C4"/>
        </w:rPr>
        <w:t>M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"https://developer.mozilla.org/en-US/docs/Web/CSS" \h </w:instrText>
      </w:r>
      <w:r>
        <w:fldChar w:fldCharType="separate"/>
      </w:r>
      <w:r>
        <w:rPr>
          <w:color w:val="4183C4"/>
          <w:u w:val="single" w:color="4183C4"/>
        </w:rPr>
        <w:t>L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"https://developer.mozilla.org/en-US/docs/Web/CSS" \h </w:instrText>
      </w:r>
      <w:r>
        <w:fldChar w:fldCharType="separate"/>
      </w:r>
      <w:r>
        <w:rPr>
          <w:color w:val="333333"/>
        </w:rPr>
        <w:t xml:space="preserve">, 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"https://developer.mozilla.org/en-US/docs/Web/CSS" \h </w:instrText>
      </w:r>
      <w:r>
        <w:fldChar w:fldCharType="separate"/>
      </w:r>
      <w:r>
        <w:rPr>
          <w:color w:val="4183C4"/>
          <w:u w:val="single" w:color="4183C4"/>
        </w:rPr>
        <w:t>C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"https://developer.mozilla.org/en-US/docs/Web/CSS" \h </w:instrText>
      </w:r>
      <w:r>
        <w:fldChar w:fldCharType="separate"/>
      </w:r>
      <w:r>
        <w:rPr>
          <w:color w:val="4183C4"/>
          <w:u w:val="single" w:color="4183C4"/>
        </w:rPr>
        <w:t>S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4183C4"/>
          <w:u w:val="single" w:color="4183C4"/>
        </w:rPr>
        <w:t>S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333333"/>
        </w:rPr>
        <w:t xml:space="preserve">, 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4183C4"/>
          <w:u w:val="single" w:color="4183C4"/>
        </w:rPr>
        <w:t>D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4183C4"/>
          <w:u w:val="single" w:color="4183C4"/>
        </w:rPr>
        <w:t>O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4183C4"/>
          <w:u w:val="single" w:color="4183C4"/>
        </w:rPr>
        <w:t>M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333333"/>
        </w:rPr>
        <w:t xml:space="preserve">, 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"https://developer.mozilla.org/en-US/docs/Web/API/Document_Object_Model" \h </w:instrText>
      </w:r>
      <w:r>
        <w:fldChar w:fldCharType="separate"/>
      </w:r>
      <w:r>
        <w:rPr>
          <w:color w:val="333333"/>
        </w:rPr>
        <w:t>a</w:t>
      </w:r>
      <w:r>
        <w:rPr>
          <w:color w:val="333333"/>
        </w:rPr>
        <w:fldChar w:fldCharType="end"/>
      </w:r>
      <w:r>
        <w:rPr>
          <w:color w:val="333333"/>
        </w:rPr>
        <w:t xml:space="preserve">nd </w:t>
      </w:r>
      <w:r>
        <w:fldChar w:fldCharType="begin"/>
      </w:r>
      <w:r>
        <w:instrText xml:space="preserve"> HYPERLINK "https://developer.mozilla.org/en-US/docs/Web/JavaScript" \h </w:instrText>
      </w:r>
      <w:r>
        <w:fldChar w:fldCharType="separate"/>
      </w:r>
      <w:r>
        <w:rPr>
          <w:color w:val="4183C4"/>
          <w:u w:val="single" w:color="4183C4"/>
        </w:rPr>
        <w:t>JavaScri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"https://developer.mozilla.org/en-US/docs/Web/JavaScript" \h </w:instrText>
      </w:r>
      <w:r>
        <w:fldChar w:fldCharType="separate"/>
      </w:r>
      <w:r>
        <w:rPr>
          <w:color w:val="4183C4"/>
          <w:u w:val="single" w:color="4183C4"/>
        </w:rPr>
        <w:t>p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"https://developer.mozilla.org/en-US/docs/Web/JavaScript" \h </w:instrText>
      </w:r>
      <w:r>
        <w:fldChar w:fldCharType="separate"/>
      </w:r>
      <w:r>
        <w:rPr>
          <w:color w:val="4183C4"/>
          <w:u w:val="single" w:color="4183C4"/>
        </w:rPr>
        <w:t>t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"https://developer.mozilla.org/en-US/docs/Web/JavaScript" \h </w:instrText>
      </w:r>
      <w:r>
        <w:fldChar w:fldCharType="separate"/>
      </w:r>
      <w:r>
        <w:rPr>
          <w:color w:val="333333"/>
        </w:rPr>
        <w:t>)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"https://developer.mozilla.org/en-US/docs/Web/JavaScript" \h </w:instrText>
      </w:r>
      <w:r>
        <w:fldChar w:fldCharType="separate"/>
      </w:r>
      <w:r>
        <w:rPr>
          <w:color w:val="333333"/>
        </w:rPr>
        <w:t xml:space="preserve">, </w:t>
      </w:r>
      <w:r>
        <w:rPr>
          <w:color w:val="333333"/>
        </w:rPr>
        <w:fldChar w:fldCharType="end"/>
      </w:r>
      <w:r>
        <w:rPr>
          <w:color w:val="333333"/>
        </w:rPr>
        <w:t xml:space="preserve">which run on the </w:t>
      </w:r>
      <w:r>
        <w:fldChar w:fldCharType="begin"/>
      </w:r>
      <w:r>
        <w:instrText xml:space="preserve"> HYPERLINK "https://en.wikipedia.org/wiki/Open_Web_Platform" \h </w:instrText>
      </w:r>
      <w:r>
        <w:fldChar w:fldCharType="separate"/>
      </w:r>
      <w:r>
        <w:rPr>
          <w:color w:val="4183C4"/>
          <w:u w:val="single" w:color="4183C4"/>
        </w:rPr>
        <w:t>Open Web Platfo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"https://en.wikipedia.org/wiki/Open_Web_Platform" \h </w:instrText>
      </w:r>
      <w:r>
        <w:fldChar w:fldCharType="separate"/>
      </w:r>
      <w:r>
        <w:rPr>
          <w:color w:val="4183C4"/>
          <w:u w:val="single" w:color="4183C4"/>
        </w:rPr>
        <w:t>r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"https://en.wikipedia.org/wiki/Open_Web_Platform" \h </w:instrText>
      </w:r>
      <w:r>
        <w:fldChar w:fldCharType="separate"/>
      </w:r>
      <w:r>
        <w:rPr>
          <w:color w:val="4183C4"/>
          <w:u w:val="single" w:color="4183C4"/>
        </w:rPr>
        <w:t>m</w:t>
      </w:r>
      <w:r>
        <w:rPr>
          <w:color w:val="4183C4"/>
        </w:rPr>
        <w:t xml:space="preserve"> </w:t>
      </w:r>
      <w:r>
        <w:rPr>
          <w:color w:val="4183C4"/>
        </w:rPr>
        <w:fldChar w:fldCharType="end"/>
      </w:r>
      <w:r>
        <w:fldChar w:fldCharType="begin"/>
      </w:r>
      <w:r>
        <w:instrText xml:space="preserve"> HYPERLINK "https://en.wikipedia.org/wiki/Open_Web_Platform" \h </w:instrText>
      </w:r>
      <w:r>
        <w:fldChar w:fldCharType="separate"/>
      </w:r>
      <w:r>
        <w:rPr>
          <w:color w:val="333333"/>
        </w:rPr>
        <w:t>o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"https://en.wikipedia.org/wiki/Open_Web_Platform" \h </w:instrText>
      </w:r>
      <w:r>
        <w:fldChar w:fldCharType="separate"/>
      </w:r>
      <w:r>
        <w:rPr>
          <w:color w:val="333333"/>
        </w:rPr>
        <w:t xml:space="preserve">r </w:t>
      </w:r>
      <w:r>
        <w:rPr>
          <w:color w:val="333333"/>
        </w:rPr>
        <w:fldChar w:fldCharType="end"/>
      </w:r>
      <w:r>
        <w:rPr>
          <w:color w:val="333333"/>
        </w:rPr>
        <w:t>act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compilation input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non-web platform environments (i.e., </w:t>
      </w:r>
      <w:r>
        <w:fldChar w:fldCharType="begin"/>
      </w:r>
      <w:r>
        <w:instrText xml:space="preserve"> HYPERLINK "https://facebook.github.io/react-native/" \h </w:instrText>
      </w:r>
      <w:r>
        <w:fldChar w:fldCharType="separate"/>
      </w:r>
      <w:r>
        <w:rPr>
          <w:color w:val="4183C4"/>
          <w:u w:val="single" w:color="4183C4"/>
        </w:rPr>
        <w:t>React Nati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"https://facebook.github.io/react-native/" \h </w:instrText>
      </w:r>
      <w:r>
        <w:fldChar w:fldCharType="separate"/>
      </w:r>
      <w:r>
        <w:rPr>
          <w:color w:val="4183C4"/>
          <w:u w:val="single" w:color="4183C4"/>
        </w:rPr>
        <w:t>v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"https://facebook.github.io/react-native/" \h </w:instrText>
      </w:r>
      <w:r>
        <w:fldChar w:fldCharType="separate"/>
      </w:r>
      <w:r>
        <w:rPr>
          <w:color w:val="4183C4"/>
          <w:u w:val="single" w:color="4183C4"/>
        </w:rPr>
        <w:t>e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"https://facebook.github.io/react-native/" \h </w:instrText>
      </w:r>
      <w:r>
        <w:fldChar w:fldCharType="separate"/>
      </w:r>
      <w:r>
        <w:rPr>
          <w:color w:val="333333"/>
        </w:rPr>
        <w:t>)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"https://facebook.github.io/react-native/" \h </w:instrText>
      </w:r>
      <w:r>
        <w:fldChar w:fldCharType="separate"/>
      </w:r>
      <w:r>
        <w:rPr>
          <w:color w:val="333333"/>
        </w:rPr>
        <w:t>.</w:t>
      </w:r>
      <w:r>
        <w:rPr>
          <w:color w:val="333333"/>
        </w:rPr>
        <w:fldChar w:fldCharType="end"/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3"/>
        </w:rPr>
      </w:pPr>
    </w:p>
    <w:p>
      <w:pPr>
        <w:pStyle w:val="8"/>
        <w:tabs>
          <w:tab w:val="left" w:pos="9725"/>
        </w:tabs>
        <w:spacing w:before="90" w:line="391" w:lineRule="auto"/>
        <w:ind w:left="602" w:right="874" w:hanging="10"/>
      </w:pPr>
      <w:r>
        <w:rPr>
          <w:color w:val="333333"/>
        </w:rPr>
        <w:t>Typically,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person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enters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front-end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develop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HTML,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CSS,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JavaScript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commonly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9"/>
        </w:rPr>
        <w:t xml:space="preserve"> </w:t>
      </w:r>
      <w:r>
        <w:fldChar w:fldCharType="begin"/>
      </w:r>
      <w:r>
        <w:instrText xml:space="preserve"> HYPERLINK "https://en.wikipedia.org/wiki/Web_browser" \h </w:instrText>
      </w:r>
      <w:r>
        <w:fldChar w:fldCharType="separate"/>
      </w:r>
      <w:r>
        <w:rPr>
          <w:color w:val="4183C4"/>
          <w:u w:val="single" w:color="4183C4"/>
        </w:rPr>
        <w:t>web</w:t>
      </w:r>
      <w:r>
        <w:rPr>
          <w:color w:val="4183C4"/>
          <w:spacing w:val="46"/>
          <w:u w:val="single" w:color="4183C4"/>
        </w:rPr>
        <w:t xml:space="preserve"> </w:t>
      </w:r>
      <w:r>
        <w:rPr>
          <w:color w:val="4183C4"/>
          <w:u w:val="single" w:color="4183C4"/>
        </w:rPr>
        <w:t>brows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"https://en.wikipedia.org/wiki/Web_browser" \h </w:instrText>
      </w:r>
      <w:r>
        <w:fldChar w:fldCharType="separate"/>
      </w:r>
      <w:r>
        <w:rPr>
          <w:color w:val="4183C4"/>
          <w:u w:val="single" w:color="4183C4"/>
        </w:rPr>
        <w:t>e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"https://en.wikipedia.org/wiki/Web_browser" \h </w:instrText>
      </w:r>
      <w:r>
        <w:fldChar w:fldCharType="separate"/>
      </w:r>
      <w:r>
        <w:rPr>
          <w:color w:val="4183C4"/>
          <w:u w:val="single" w:color="4183C4"/>
        </w:rPr>
        <w:t>r</w:t>
      </w:r>
      <w:r>
        <w:rPr>
          <w:color w:val="4183C4"/>
          <w:u w:val="single" w:color="4183C4"/>
        </w:rPr>
        <w:fldChar w:fldCharType="end"/>
      </w:r>
      <w:r>
        <w:rPr>
          <w:color w:val="4183C4"/>
          <w:spacing w:val="47"/>
        </w:rPr>
        <w:t xml:space="preserve"> </w:t>
      </w:r>
      <w:r>
        <w:fldChar w:fldCharType="begin"/>
      </w:r>
      <w:r>
        <w:instrText xml:space="preserve"> HYPERLINK "https://en.wikipedia.org/wiki/Web_browser" \h </w:instrText>
      </w:r>
      <w:r>
        <w:fldChar w:fldCharType="separate"/>
      </w:r>
      <w:r>
        <w:rPr>
          <w:color w:val="333333"/>
        </w:rPr>
        <w:t>bu</w:t>
      </w:r>
      <w:r>
        <w:rPr>
          <w:color w:val="333333"/>
        </w:rPr>
        <w:fldChar w:fldCharType="end"/>
      </w:r>
      <w:r>
        <w:rPr>
          <w:color w:val="333333"/>
        </w:rPr>
        <w:t>t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headless</w:t>
      </w:r>
      <w:r>
        <w:rPr>
          <w:color w:val="333333"/>
        </w:rPr>
        <w:tab/>
      </w:r>
      <w:r>
        <w:rPr>
          <w:color w:val="333333"/>
        </w:rPr>
        <w:t>browser,</w:t>
      </w:r>
    </w:p>
    <w:p>
      <w:pPr>
        <w:spacing w:after="0" w:line="391" w:lineRule="auto"/>
        <w:sectPr>
          <w:pgSz w:w="12240" w:h="15840"/>
          <w:pgMar w:top="1500" w:right="0" w:bottom="1420" w:left="800" w:header="0" w:footer="1231" w:gutter="0"/>
          <w:cols w:space="720" w:num="1"/>
        </w:sectPr>
      </w:pPr>
    </w:p>
    <w:p>
      <w:pPr>
        <w:pStyle w:val="8"/>
        <w:spacing w:before="65" w:line="391" w:lineRule="auto"/>
        <w:ind w:left="602" w:right="920"/>
      </w:pPr>
      <w:r>
        <w:fldChar w:fldCharType="begin"/>
      </w:r>
      <w:r>
        <w:instrText xml:space="preserve"> HYPERLINK "http://developer.telerik.com/featured/what-is-a-webview/" \h </w:instrText>
      </w:r>
      <w:r>
        <w:fldChar w:fldCharType="separate"/>
      </w:r>
      <w:r>
        <w:rPr>
          <w:color w:val="4183C4"/>
          <w:u w:val="single" w:color="4183C4"/>
        </w:rPr>
        <w:t>WebVi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"http://developer.telerik.com/featured/what-is-a-webview/" \h </w:instrText>
      </w:r>
      <w:r>
        <w:fldChar w:fldCharType="separate"/>
      </w:r>
      <w:r>
        <w:rPr>
          <w:color w:val="4183C4"/>
          <w:u w:val="single" w:color="4183C4"/>
        </w:rPr>
        <w:t>e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"http://developer.telerik.com/featured/what-is-a-webview/" \h </w:instrText>
      </w:r>
      <w:r>
        <w:fldChar w:fldCharType="separate"/>
      </w:r>
      <w:r>
        <w:rPr>
          <w:color w:val="4183C4"/>
          <w:u w:val="single" w:color="4183C4"/>
        </w:rPr>
        <w:t>w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"http://developer.telerik.com/featured/what-is-a-webview/" \h </w:instrText>
      </w:r>
      <w:r>
        <w:fldChar w:fldCharType="separate"/>
      </w:r>
      <w:r>
        <w:rPr>
          <w:color w:val="333333"/>
        </w:rPr>
        <w:t>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13"/>
        </w:rPr>
        <w:fldChar w:fldCharType="end"/>
      </w:r>
      <w:r>
        <w:fldChar w:fldCharType="begin"/>
      </w:r>
      <w:r>
        <w:instrText xml:space="preserve"> HYPERLINK "http://developer.telerik.com/featured/what-is-a-webview/" \h </w:instrText>
      </w:r>
      <w:r>
        <w:fldChar w:fldCharType="separate"/>
      </w:r>
      <w:r>
        <w:rPr>
          <w:color w:val="333333"/>
        </w:rPr>
        <w:t>o</w:t>
      </w:r>
      <w:r>
        <w:rPr>
          <w:color w:val="333333"/>
        </w:rPr>
        <w:fldChar w:fldCharType="end"/>
      </w:r>
      <w:r>
        <w:rPr>
          <w:color w:val="333333"/>
        </w:rPr>
        <w:t>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compilation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native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runtime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environment.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scenarios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explained below</w:t>
      </w:r>
    </w:p>
    <w:p>
      <w:pPr>
        <w:pStyle w:val="8"/>
        <w:spacing w:before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1231265</wp:posOffset>
            </wp:positionH>
            <wp:positionV relativeFrom="paragraph">
              <wp:posOffset>209550</wp:posOffset>
            </wp:positionV>
            <wp:extent cx="5996305" cy="2229485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20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35"/>
        </w:rPr>
      </w:pPr>
    </w:p>
    <w:p>
      <w:pPr>
        <w:pStyle w:val="3"/>
        <w:numPr>
          <w:ilvl w:val="1"/>
          <w:numId w:val="5"/>
        </w:numPr>
        <w:tabs>
          <w:tab w:val="left" w:pos="1125"/>
        </w:tabs>
        <w:spacing w:before="0" w:after="0" w:line="240" w:lineRule="auto"/>
        <w:ind w:left="1124" w:right="0" w:hanging="543"/>
        <w:jc w:val="left"/>
        <w:rPr>
          <w:color w:val="333333"/>
        </w:rPr>
      </w:pPr>
      <w:bookmarkStart w:id="4" w:name="_TOC_250013"/>
      <w:r>
        <w:rPr>
          <w:color w:val="333333"/>
        </w:rPr>
        <w:t>Web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Browsers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(most</w:t>
      </w:r>
      <w:r>
        <w:rPr>
          <w:color w:val="333333"/>
          <w:spacing w:val="-3"/>
        </w:rPr>
        <w:t xml:space="preserve"> </w:t>
      </w:r>
      <w:bookmarkEnd w:id="4"/>
      <w:r>
        <w:rPr>
          <w:color w:val="333333"/>
        </w:rPr>
        <w:t>common)</w:t>
      </w:r>
    </w:p>
    <w:p>
      <w:pPr>
        <w:pStyle w:val="8"/>
        <w:spacing w:before="4"/>
        <w:rPr>
          <w:b/>
          <w:sz w:val="46"/>
        </w:rPr>
      </w:pPr>
    </w:p>
    <w:p>
      <w:pPr>
        <w:pStyle w:val="8"/>
        <w:ind w:left="592"/>
      </w:pP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browser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software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retrieve,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present,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traverse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2"/>
        </w:rPr>
        <w:t xml:space="preserve"> </w:t>
      </w:r>
      <w:r>
        <w:fldChar w:fldCharType="begin"/>
      </w:r>
      <w:r>
        <w:instrText xml:space="preserve"> HYPERLINK "https://en.wikipedia.org/wiki/World_Wide_Web" \h </w:instrText>
      </w:r>
      <w:r>
        <w:fldChar w:fldCharType="separate"/>
      </w:r>
      <w:r>
        <w:rPr>
          <w:color w:val="4183C4"/>
          <w:u w:val="single" w:color="4183C4"/>
        </w:rPr>
        <w:t>W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"https://en.wikipedia.org/wiki/World_Wide_Web" \h </w:instrText>
      </w:r>
      <w:r>
        <w:fldChar w:fldCharType="separate"/>
      </w:r>
      <w:r>
        <w:rPr>
          <w:color w:val="4183C4"/>
          <w:u w:val="single" w:color="4183C4"/>
        </w:rPr>
        <w:t>W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"https://en.wikipedia.org/wiki/World_Wide_Web" \h </w:instrText>
      </w:r>
      <w:r>
        <w:fldChar w:fldCharType="separate"/>
      </w:r>
      <w:r>
        <w:rPr>
          <w:color w:val="4183C4"/>
          <w:u w:val="single" w:color="4183C4"/>
        </w:rPr>
        <w:t>W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"https://en.wikipedia.org/wiki/World_Wide_Web" \h </w:instrText>
      </w:r>
      <w:r>
        <w:fldChar w:fldCharType="separate"/>
      </w:r>
      <w:r>
        <w:rPr>
          <w:color w:val="333333"/>
        </w:rPr>
        <w:t>.</w:t>
      </w:r>
      <w:r>
        <w:rPr>
          <w:color w:val="333333"/>
        </w:rPr>
        <w:fldChar w:fldCharType="end"/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20" w:line="408" w:lineRule="auto"/>
        <w:ind w:left="602" w:right="877" w:hanging="10"/>
        <w:jc w:val="both"/>
      </w:pPr>
      <w:r>
        <w:rPr>
          <w:color w:val="333333"/>
        </w:rPr>
        <w:t>Typically, browsers run on a desktop or laptop computer, tablet, or phone, but as of late a browser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found on just about anything (i.e, on a fridge, in cars, etc.).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most common web browsers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(shown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order of</w:t>
      </w:r>
      <w:r>
        <w:rPr>
          <w:color w:val="333333"/>
          <w:spacing w:val="-1"/>
        </w:rPr>
        <w:t xml:space="preserve"> </w:t>
      </w:r>
      <w:r>
        <w:fldChar w:fldCharType="begin"/>
      </w:r>
      <w:r>
        <w:instrText xml:space="preserve"> HYPERLINK "https://en.wikipedia.org/wiki/Usage_share_of_web_browsers#Summary_tables" \h </w:instrText>
      </w:r>
      <w:r>
        <w:fldChar w:fldCharType="separate"/>
      </w:r>
      <w:r>
        <w:rPr>
          <w:color w:val="4183C4"/>
          <w:u w:val="single" w:color="4183C4"/>
        </w:rPr>
        <w:t>most used fir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"https://en.wikipedia.org/wiki/Usage_share_of_web_browsers#Summary_tables" \h </w:instrText>
      </w:r>
      <w:r>
        <w:fldChar w:fldCharType="separate"/>
      </w:r>
      <w:r>
        <w:rPr>
          <w:color w:val="4183C4"/>
          <w:u w:val="single" w:color="4183C4"/>
        </w:rPr>
        <w:t>s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"https://en.wikipedia.org/wiki/Usage_share_of_web_browsers#Summary_tables" \h </w:instrText>
      </w:r>
      <w:r>
        <w:fldChar w:fldCharType="separate"/>
      </w:r>
      <w:r>
        <w:rPr>
          <w:color w:val="4183C4"/>
          <w:u w:val="single" w:color="4183C4"/>
        </w:rPr>
        <w:t>t</w:t>
      </w:r>
      <w:r>
        <w:rPr>
          <w:color w:val="4183C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"https://en.wikipedia.org/wiki/Usage_share_of_web_browsers#Summary_tables" \h </w:instrText>
      </w:r>
      <w:r>
        <w:fldChar w:fldCharType="separate"/>
      </w:r>
      <w:r>
        <w:rPr>
          <w:color w:val="333333"/>
        </w:rPr>
        <w:t>)</w:t>
      </w:r>
      <w:r>
        <w:rPr>
          <w:color w:val="333333"/>
        </w:rPr>
        <w:fldChar w:fldCharType="end"/>
      </w:r>
      <w:r>
        <w:fldChar w:fldCharType="begin"/>
      </w:r>
      <w:r>
        <w:instrText xml:space="preserve"> HYPERLINK "https://en.wikipedia.org/wiki/Usage_share_of_web_browsers#Summary_tables" \h </w:instrText>
      </w:r>
      <w:r>
        <w:fldChar w:fldCharType="separate"/>
      </w:r>
      <w:r>
        <w:rPr>
          <w:color w:val="333333"/>
        </w:rPr>
        <w:t>:</w:t>
      </w:r>
      <w:r>
        <w:rPr>
          <w:color w:val="333333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11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"http://www.google.com/chrome/" \h </w:instrText>
      </w:r>
      <w:r>
        <w:fldChar w:fldCharType="separate"/>
      </w:r>
      <w:r>
        <w:rPr>
          <w:color w:val="4183C4"/>
          <w:sz w:val="24"/>
          <w:u w:val="single" w:color="4183C4"/>
        </w:rPr>
        <w:t>Chro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"http://www.google.com/chrome/" \h </w:instrText>
      </w:r>
      <w:r>
        <w:fldChar w:fldCharType="separate"/>
      </w:r>
      <w:r>
        <w:rPr>
          <w:color w:val="4183C4"/>
          <w:sz w:val="24"/>
          <w:u w:val="single" w:color="4183C4"/>
        </w:rPr>
        <w:t>m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"http://www.google.com/chrome/" \h </w:instrText>
      </w:r>
      <w:r>
        <w:fldChar w:fldCharType="separate"/>
      </w:r>
      <w:r>
        <w:rPr>
          <w:color w:val="4183C4"/>
          <w:sz w:val="24"/>
          <w:u w:val="single" w:color="4183C4"/>
        </w:rPr>
        <w:t>e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3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"http://www.apple.com/safari/" \h </w:instrText>
      </w:r>
      <w:r>
        <w:fldChar w:fldCharType="separate"/>
      </w:r>
      <w:r>
        <w:rPr>
          <w:color w:val="4183C4"/>
          <w:sz w:val="24"/>
          <w:u w:val="single" w:color="4183C4"/>
        </w:rPr>
        <w:t>Safa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"http://www.apple.com/safari/" \h </w:instrText>
      </w:r>
      <w:r>
        <w:fldChar w:fldCharType="separate"/>
      </w:r>
      <w:r>
        <w:rPr>
          <w:color w:val="4183C4"/>
          <w:sz w:val="24"/>
          <w:u w:val="single" w:color="4183C4"/>
        </w:rPr>
        <w:t>r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"http://www.apple.com/safari/" \h </w:instrText>
      </w:r>
      <w:r>
        <w:fldChar w:fldCharType="separate"/>
      </w:r>
      <w:r>
        <w:rPr>
          <w:color w:val="4183C4"/>
          <w:sz w:val="24"/>
          <w:u w:val="single" w:color="4183C4"/>
        </w:rPr>
        <w:t>i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3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"https://en.wikipedia.org/wiki/Internet_Explorer" \h </w:instrText>
      </w:r>
      <w:r>
        <w:fldChar w:fldCharType="separate"/>
      </w:r>
      <w:r>
        <w:rPr>
          <w:color w:val="4183C4"/>
          <w:sz w:val="24"/>
          <w:u w:val="single" w:color="4183C4"/>
        </w:rPr>
        <w:t>Internet</w:t>
      </w:r>
      <w:r>
        <w:rPr>
          <w:color w:val="4183C4"/>
          <w:spacing w:val="-2"/>
          <w:sz w:val="24"/>
          <w:u w:val="single" w:color="4183C4"/>
        </w:rPr>
        <w:t xml:space="preserve"> </w:t>
      </w:r>
      <w:r>
        <w:rPr>
          <w:color w:val="4183C4"/>
          <w:sz w:val="24"/>
          <w:u w:val="single" w:color="4183C4"/>
        </w:rPr>
        <w:t>Explor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"https://en.wikipedia.org/wiki/Internet_Explorer" \h </w:instrText>
      </w:r>
      <w:r>
        <w:fldChar w:fldCharType="separate"/>
      </w:r>
      <w:r>
        <w:rPr>
          <w:color w:val="4183C4"/>
          <w:sz w:val="24"/>
          <w:u w:val="single" w:color="4183C4"/>
        </w:rPr>
        <w:t>e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"https://en.wikipedia.org/wiki/Internet_Explorer" \h </w:instrText>
      </w:r>
      <w:r>
        <w:fldChar w:fldCharType="separate"/>
      </w:r>
      <w:r>
        <w:rPr>
          <w:color w:val="4183C4"/>
          <w:sz w:val="24"/>
          <w:u w:val="single" w:color="4183C4"/>
        </w:rPr>
        <w:t>r</w:t>
      </w:r>
      <w:r>
        <w:rPr>
          <w:color w:val="4183C4"/>
          <w:spacing w:val="-2"/>
          <w:sz w:val="24"/>
        </w:rPr>
        <w:t xml:space="preserve"> </w:t>
      </w:r>
      <w:r>
        <w:rPr>
          <w:color w:val="4183C4"/>
          <w:spacing w:val="-2"/>
          <w:sz w:val="24"/>
        </w:rPr>
        <w:fldChar w:fldCharType="end"/>
      </w:r>
      <w:r>
        <w:fldChar w:fldCharType="begin"/>
      </w:r>
      <w:r>
        <w:instrText xml:space="preserve"> HYPERLINK "https://en.wikipedia.org/wiki/Internet_Explorer" \h </w:instrText>
      </w:r>
      <w:r>
        <w:fldChar w:fldCharType="separate"/>
      </w:r>
      <w:r>
        <w:rPr>
          <w:color w:val="333333"/>
          <w:sz w:val="24"/>
        </w:rPr>
        <w:t>(</w:t>
      </w:r>
      <w:r>
        <w:rPr>
          <w:color w:val="333333"/>
          <w:sz w:val="24"/>
        </w:rPr>
        <w:fldChar w:fldCharType="end"/>
      </w:r>
      <w:r>
        <w:fldChar w:fldCharType="begin"/>
      </w:r>
      <w:r>
        <w:instrText xml:space="preserve"> HYPERLINK "https://en.wikipedia.org/wiki/Internet_Explorer" \h </w:instrText>
      </w:r>
      <w:r>
        <w:fldChar w:fldCharType="separate"/>
      </w:r>
      <w:r>
        <w:rPr>
          <w:color w:val="333333"/>
          <w:sz w:val="24"/>
        </w:rPr>
        <w:t>N</w:t>
      </w:r>
      <w:r>
        <w:rPr>
          <w:color w:val="333333"/>
          <w:sz w:val="24"/>
        </w:rPr>
        <w:fldChar w:fldCharType="end"/>
      </w:r>
      <w:r>
        <w:rPr>
          <w:color w:val="333333"/>
          <w:sz w:val="24"/>
        </w:rPr>
        <w:t>ote: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not</w:t>
      </w:r>
      <w:r>
        <w:rPr>
          <w:color w:val="4183C4"/>
          <w:sz w:val="24"/>
        </w:rPr>
        <w:t xml:space="preserve"> </w:t>
      </w:r>
      <w:r>
        <w:fldChar w:fldCharType="begin"/>
      </w:r>
      <w:r>
        <w:instrText xml:space="preserve"> HYPERLINK "http://dev.modern.ie/" \h </w:instrText>
      </w:r>
      <w:r>
        <w:fldChar w:fldCharType="separate"/>
      </w:r>
      <w:r>
        <w:rPr>
          <w:color w:val="4183C4"/>
          <w:sz w:val="24"/>
          <w:u w:val="single" w:color="4183C4"/>
        </w:rPr>
        <w:t>Ed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"http://dev.modern.ie/" \h </w:instrText>
      </w:r>
      <w:r>
        <w:fldChar w:fldCharType="separate"/>
      </w:r>
      <w:r>
        <w:rPr>
          <w:color w:val="4183C4"/>
          <w:sz w:val="24"/>
          <w:u w:val="single" w:color="4183C4"/>
        </w:rPr>
        <w:t>g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"http://dev.modern.ie/" \h </w:instrText>
      </w:r>
      <w:r>
        <w:fldChar w:fldCharType="separate"/>
      </w:r>
      <w:r>
        <w:rPr>
          <w:color w:val="4183C4"/>
          <w:sz w:val="24"/>
          <w:u w:val="single" w:color="4183C4"/>
        </w:rPr>
        <w:t>e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"http://dev.modern.ie/" \h </w:instrText>
      </w:r>
      <w:r>
        <w:fldChar w:fldCharType="separate"/>
      </w:r>
      <w:r>
        <w:rPr>
          <w:color w:val="333333"/>
          <w:sz w:val="24"/>
        </w:rPr>
        <w:t>,</w:t>
      </w:r>
      <w:r>
        <w:rPr>
          <w:color w:val="333333"/>
          <w:sz w:val="24"/>
        </w:rPr>
        <w:fldChar w:fldCharType="end"/>
      </w:r>
      <w:r>
        <w:rPr>
          <w:color w:val="333333"/>
          <w:spacing w:val="-1"/>
          <w:sz w:val="24"/>
        </w:rPr>
        <w:t xml:space="preserve"> </w:t>
      </w:r>
      <w:r>
        <w:fldChar w:fldCharType="begin"/>
      </w:r>
      <w:r>
        <w:instrText xml:space="preserve"> HYPERLINK "http://dev.modern.ie/" \h </w:instrText>
      </w:r>
      <w:r>
        <w:fldChar w:fldCharType="separate"/>
      </w:r>
      <w:r>
        <w:rPr>
          <w:color w:val="333333"/>
          <w:sz w:val="24"/>
        </w:rPr>
        <w:t>r</w:t>
      </w:r>
      <w:r>
        <w:rPr>
          <w:color w:val="333333"/>
          <w:sz w:val="24"/>
        </w:rPr>
        <w:fldChar w:fldCharType="end"/>
      </w:r>
      <w:r>
        <w:rPr>
          <w:color w:val="333333"/>
          <w:sz w:val="24"/>
        </w:rPr>
        <w:t>eferring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9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11)</w:t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5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"https://www.mozilla.org/firefox/" \h </w:instrText>
      </w:r>
      <w:r>
        <w:fldChar w:fldCharType="separate"/>
      </w:r>
      <w:r>
        <w:rPr>
          <w:color w:val="4183C4"/>
          <w:sz w:val="24"/>
          <w:u w:val="single" w:color="4183C4"/>
        </w:rPr>
        <w:t>Firef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"https://www.mozilla.org/firefox/" \h </w:instrText>
      </w:r>
      <w:r>
        <w:fldChar w:fldCharType="separate"/>
      </w:r>
      <w:r>
        <w:rPr>
          <w:color w:val="4183C4"/>
          <w:sz w:val="24"/>
          <w:u w:val="single" w:color="4183C4"/>
        </w:rPr>
        <w:t>o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"https://www.mozilla.org/firefox/" \h </w:instrText>
      </w:r>
      <w:r>
        <w:fldChar w:fldCharType="separate"/>
      </w:r>
      <w:r>
        <w:rPr>
          <w:color w:val="4183C4"/>
          <w:sz w:val="24"/>
          <w:u w:val="single" w:color="4183C4"/>
        </w:rPr>
        <w:t>x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3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"https://www.microsoft.com/en-us/windows/microsoft-edge" \h </w:instrText>
      </w:r>
      <w:r>
        <w:fldChar w:fldCharType="separate"/>
      </w:r>
      <w:r>
        <w:rPr>
          <w:color w:val="4183C4"/>
          <w:sz w:val="24"/>
          <w:u w:val="single" w:color="4183C4"/>
        </w:rPr>
        <w:t>Ed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"https://www.microsoft.com/en-us/windows/microsoft-edge" \h </w:instrText>
      </w:r>
      <w:r>
        <w:fldChar w:fldCharType="separate"/>
      </w:r>
      <w:r>
        <w:rPr>
          <w:color w:val="4183C4"/>
          <w:sz w:val="24"/>
          <w:u w:val="single" w:color="4183C4"/>
        </w:rPr>
        <w:t>g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"https://www.microsoft.com/en-us/windows/microsoft-edge" \h </w:instrText>
      </w:r>
      <w:r>
        <w:fldChar w:fldCharType="separate"/>
      </w:r>
      <w:r>
        <w:rPr>
          <w:color w:val="4183C4"/>
          <w:sz w:val="24"/>
          <w:u w:val="single" w:color="4183C4"/>
        </w:rPr>
        <w:t>e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8"/>
        <w:rPr>
          <w:sz w:val="20"/>
        </w:rPr>
      </w:pPr>
    </w:p>
    <w:p>
      <w:pPr>
        <w:spacing w:before="206"/>
        <w:ind w:left="626" w:right="0" w:firstLine="0"/>
        <w:jc w:val="left"/>
        <w:rPr>
          <w:b/>
          <w:sz w:val="28"/>
        </w:rPr>
      </w:pPr>
      <w:r>
        <w:rPr>
          <w:b/>
          <w:color w:val="333333"/>
          <w:sz w:val="28"/>
        </w:rPr>
        <w:t>Headless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Browsers</w:t>
      </w:r>
    </w:p>
    <w:p>
      <w:pPr>
        <w:pStyle w:val="8"/>
        <w:spacing w:before="97" w:line="408" w:lineRule="auto"/>
        <w:ind w:left="602" w:right="674" w:hanging="10"/>
      </w:pPr>
      <w:r>
        <w:rPr>
          <w:color w:val="333333"/>
        </w:rPr>
        <w:t>Headless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browsers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browser</w:t>
      </w:r>
      <w:r>
        <w:rPr>
          <w:color w:val="333333"/>
          <w:spacing w:val="10"/>
        </w:rPr>
        <w:t xml:space="preserve"> </w:t>
      </w:r>
      <w:r>
        <w:rPr>
          <w:b/>
          <w:color w:val="333333"/>
        </w:rPr>
        <w:t>without</w:t>
      </w:r>
      <w:r>
        <w:rPr>
          <w:b/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graphical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controlled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programmatically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page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automation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(e.g.,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functional</w:t>
      </w:r>
    </w:p>
    <w:p>
      <w:pPr>
        <w:spacing w:after="0" w:line="408" w:lineRule="auto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spacing w:before="65" w:line="410" w:lineRule="auto"/>
        <w:ind w:left="602" w:right="674"/>
      </w:pPr>
      <w:r>
        <w:rPr>
          <w:color w:val="333333"/>
        </w:rPr>
        <w:t>testing,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scraping,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unit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etc.).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headless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browsers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browser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can retrieve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traverse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web pages.</w:t>
      </w:r>
    </w:p>
    <w:p>
      <w:pPr>
        <w:pStyle w:val="8"/>
        <w:spacing w:before="29"/>
        <w:ind w:left="592"/>
      </w:pP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headless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browsers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are:</w:t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2"/>
        </w:rPr>
      </w:pP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0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"https://chromium.googlesource.com/chromium/src/%2B/lkgr/headless/README.md" \h </w:instrText>
      </w:r>
      <w:r>
        <w:fldChar w:fldCharType="separate"/>
      </w:r>
      <w:r>
        <w:rPr>
          <w:color w:val="4183C4"/>
          <w:sz w:val="24"/>
          <w:u w:val="single" w:color="4183C4"/>
        </w:rPr>
        <w:t>Headless</w:t>
      </w:r>
      <w:r>
        <w:rPr>
          <w:color w:val="4183C4"/>
          <w:spacing w:val="-4"/>
          <w:sz w:val="24"/>
          <w:u w:val="single" w:color="4183C4"/>
        </w:rPr>
        <w:t xml:space="preserve"> </w:t>
      </w:r>
      <w:r>
        <w:rPr>
          <w:color w:val="4183C4"/>
          <w:sz w:val="24"/>
          <w:u w:val="single" w:color="4183C4"/>
        </w:rPr>
        <w:t>Chromi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"https://chromium.googlesource.com/chromium/src/%2B/lkgr/headless/README.md" \h </w:instrText>
      </w:r>
      <w:r>
        <w:fldChar w:fldCharType="separate"/>
      </w:r>
      <w:r>
        <w:rPr>
          <w:color w:val="4183C4"/>
          <w:sz w:val="24"/>
          <w:u w:val="single" w:color="4183C4"/>
        </w:rPr>
        <w:t>u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"https://chromium.googlesource.com/chromium/src/%2B/lkgr/headless/README.md" \h </w:instrText>
      </w:r>
      <w:r>
        <w:fldChar w:fldCharType="separate"/>
      </w:r>
      <w:r>
        <w:rPr>
          <w:color w:val="4183C4"/>
          <w:sz w:val="24"/>
          <w:u w:val="single" w:color="4183C4"/>
        </w:rPr>
        <w:t>m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3" w:after="0" w:line="240" w:lineRule="auto"/>
        <w:ind w:left="1302" w:right="0" w:hanging="361"/>
        <w:jc w:val="left"/>
        <w:rPr>
          <w:sz w:val="24"/>
        </w:rPr>
      </w:pPr>
      <w:r>
        <w:fldChar w:fldCharType="begin"/>
      </w:r>
      <w:r>
        <w:instrText xml:space="preserve"> HYPERLINK "https://github.com/assaf/zombie" \h </w:instrText>
      </w:r>
      <w:r>
        <w:fldChar w:fldCharType="separate"/>
      </w:r>
      <w:r>
        <w:rPr>
          <w:color w:val="4183C4"/>
          <w:sz w:val="24"/>
          <w:u w:val="single" w:color="4183C4"/>
        </w:rPr>
        <w:t>Zomb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"https://github.com/assaf/zombie" \h </w:instrText>
      </w:r>
      <w:r>
        <w:fldChar w:fldCharType="separate"/>
      </w:r>
      <w:r>
        <w:rPr>
          <w:color w:val="4183C4"/>
          <w:sz w:val="24"/>
          <w:u w:val="single" w:color="4183C4"/>
        </w:rPr>
        <w:t>i</w:t>
      </w:r>
      <w:r>
        <w:rPr>
          <w:color w:val="4183C4"/>
          <w:sz w:val="24"/>
          <w:u w:val="single" w:color="4183C4"/>
        </w:rPr>
        <w:fldChar w:fldCharType="end"/>
      </w:r>
      <w:r>
        <w:fldChar w:fldCharType="begin"/>
      </w:r>
      <w:r>
        <w:instrText xml:space="preserve"> HYPERLINK "https://github.com/assaf/zombie" \h </w:instrText>
      </w:r>
      <w:r>
        <w:fldChar w:fldCharType="separate"/>
      </w:r>
      <w:r>
        <w:rPr>
          <w:color w:val="4183C4"/>
          <w:sz w:val="24"/>
          <w:u w:val="single" w:color="4183C4"/>
        </w:rPr>
        <w:t>e</w:t>
      </w:r>
      <w:r>
        <w:rPr>
          <w:color w:val="4183C4"/>
          <w:sz w:val="24"/>
          <w:u w:val="single" w:color="4183C4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302"/>
          <w:tab w:val="left" w:pos="1303"/>
        </w:tabs>
        <w:spacing w:before="56" w:after="0" w:line="240" w:lineRule="auto"/>
        <w:ind w:left="1302" w:right="0" w:hanging="361"/>
        <w:jc w:val="left"/>
        <w:rPr>
          <w:rFonts w:ascii="Arial MT" w:hAnsi="Arial MT"/>
          <w:sz w:val="22"/>
        </w:rPr>
      </w:pPr>
      <w:r>
        <w:fldChar w:fldCharType="begin"/>
      </w:r>
      <w:r>
        <w:instrText xml:space="preserve"> HYPERLINK "http://slimerjs.org/" \h </w:instrText>
      </w:r>
      <w:r>
        <w:fldChar w:fldCharType="separate"/>
      </w:r>
      <w:r>
        <w:rPr>
          <w:rFonts w:ascii="Arial MT" w:hAnsi="Arial MT"/>
          <w:color w:val="4183C4"/>
          <w:sz w:val="22"/>
          <w:u w:val="single" w:color="4183C4"/>
        </w:rPr>
        <w:t>slimer</w:t>
      </w:r>
      <w:r>
        <w:rPr>
          <w:rFonts w:ascii="Arial MT" w:hAnsi="Arial MT"/>
          <w:color w:val="4183C4"/>
          <w:sz w:val="22"/>
          <w:u w:val="single" w:color="4183C4"/>
        </w:rPr>
        <w:fldChar w:fldCharType="end"/>
      </w:r>
      <w:r>
        <w:fldChar w:fldCharType="begin"/>
      </w:r>
      <w:r>
        <w:instrText xml:space="preserve"> HYPERLINK "http://slimerjs.org/" \h </w:instrText>
      </w:r>
      <w:r>
        <w:fldChar w:fldCharType="separate"/>
      </w:r>
      <w:r>
        <w:rPr>
          <w:rFonts w:ascii="Arial MT" w:hAnsi="Arial MT"/>
          <w:color w:val="4183C4"/>
          <w:sz w:val="22"/>
          <w:u w:val="single" w:color="4183C4"/>
        </w:rPr>
        <w:t>js</w:t>
      </w:r>
      <w:r>
        <w:rPr>
          <w:rFonts w:ascii="Arial MT" w:hAnsi="Arial MT"/>
          <w:color w:val="4183C4"/>
          <w:sz w:val="22"/>
          <w:u w:val="single" w:color="4183C4"/>
        </w:rPr>
        <w:fldChar w:fldCharType="end"/>
      </w:r>
    </w:p>
    <w:p>
      <w:pPr>
        <w:pStyle w:val="8"/>
        <w:rPr>
          <w:rFonts w:ascii="Arial MT"/>
          <w:sz w:val="20"/>
        </w:rPr>
      </w:pPr>
    </w:p>
    <w:p>
      <w:pPr>
        <w:pStyle w:val="8"/>
        <w:rPr>
          <w:rFonts w:ascii="Arial MT"/>
          <w:sz w:val="20"/>
        </w:rPr>
      </w:pPr>
    </w:p>
    <w:p>
      <w:pPr>
        <w:pStyle w:val="8"/>
        <w:rPr>
          <w:rFonts w:ascii="Arial MT"/>
          <w:sz w:val="20"/>
        </w:rPr>
      </w:pPr>
    </w:p>
    <w:p>
      <w:pPr>
        <w:pStyle w:val="8"/>
        <w:rPr>
          <w:rFonts w:ascii="Arial MT"/>
          <w:sz w:val="20"/>
        </w:rPr>
      </w:pPr>
    </w:p>
    <w:p>
      <w:pPr>
        <w:pStyle w:val="8"/>
        <w:spacing w:before="4"/>
        <w:rPr>
          <w:rFonts w:ascii="Arial MT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1125"/>
        </w:tabs>
        <w:spacing w:before="85" w:after="0" w:line="240" w:lineRule="auto"/>
        <w:ind w:left="1124" w:right="0" w:hanging="543"/>
        <w:jc w:val="left"/>
        <w:rPr>
          <w:color w:val="333333"/>
        </w:rPr>
      </w:pPr>
      <w:bookmarkStart w:id="5" w:name="_TOC_250012"/>
      <w:r>
        <w:rPr>
          <w:color w:val="333333"/>
        </w:rPr>
        <w:t>TOOLS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bookmarkEnd w:id="5"/>
      <w:r>
        <w:rPr>
          <w:color w:val="333333"/>
        </w:rPr>
        <w:t>TECHNOLOGIES</w:t>
      </w:r>
    </w:p>
    <w:p>
      <w:pPr>
        <w:pStyle w:val="8"/>
        <w:spacing w:before="32"/>
        <w:ind w:left="592"/>
      </w:pPr>
      <w:r>
        <w:rPr>
          <w:color w:val="333333"/>
        </w:rPr>
        <w:t>Tools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build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website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are:-</w:t>
      </w:r>
    </w:p>
    <w:p>
      <w:pPr>
        <w:pStyle w:val="8"/>
        <w:spacing w:before="9"/>
      </w:pPr>
    </w:p>
    <w:p>
      <w:pPr>
        <w:pStyle w:val="8"/>
        <w:spacing w:line="252" w:lineRule="auto"/>
        <w:ind w:left="962" w:right="910" w:hanging="10"/>
        <w:jc w:val="both"/>
      </w:pPr>
      <w:r>
        <w:rPr>
          <w:b/>
          <w:color w:val="333333"/>
        </w:rPr>
        <w:t>VisualStudioCode</w:t>
      </w:r>
      <w:r>
        <w:rPr>
          <w:color w:val="333333"/>
        </w:rPr>
        <w:t>:-</w:t>
      </w:r>
      <w:r>
        <w:rPr>
          <w:color w:val="1F2021"/>
        </w:rPr>
        <w:t>Visual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Studio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Code is</w:t>
      </w:r>
      <w:r>
        <w:rPr>
          <w:color w:val="1F2021"/>
          <w:spacing w:val="1"/>
        </w:rPr>
        <w:t xml:space="preserve"> </w:t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1F2021"/>
        </w:rPr>
        <w:t xml:space="preserve">a 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sour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c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e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-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co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d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e</w:t>
      </w:r>
      <w:r>
        <w:rPr>
          <w:color w:val="0545AC"/>
        </w:rPr>
        <w:t xml:space="preserve"> </w:t>
      </w:r>
      <w:r>
        <w:rPr>
          <w:color w:val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edit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o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0545AC"/>
          <w:u w:val="single" w:color="0545AC"/>
        </w:rPr>
        <w:t>r</w:t>
      </w:r>
      <w:r>
        <w:rPr>
          <w:color w:val="0545AC"/>
        </w:rPr>
        <w:t xml:space="preserve"> </w:t>
      </w:r>
      <w:r>
        <w:rPr>
          <w:color w:val="0545AC"/>
        </w:rPr>
        <w:fldChar w:fldCharType="end"/>
      </w:r>
      <w:r>
        <w:fldChar w:fldCharType="begin"/>
      </w:r>
      <w:r>
        <w:instrText xml:space="preserve"> HYPERLINK "https://en.wikipedia.org/wiki/Source-code_editor" \h </w:instrText>
      </w:r>
      <w:r>
        <w:fldChar w:fldCharType="separate"/>
      </w:r>
      <w:r>
        <w:rPr>
          <w:color w:val="1F2021"/>
        </w:rPr>
        <w:t>ma</w:t>
      </w:r>
      <w:r>
        <w:rPr>
          <w:color w:val="1F2021"/>
        </w:rPr>
        <w:fldChar w:fldCharType="end"/>
      </w:r>
      <w:r>
        <w:rPr>
          <w:color w:val="1F2021"/>
        </w:rPr>
        <w:t xml:space="preserve">deby </w:t>
      </w:r>
      <w:r>
        <w:fldChar w:fldCharType="begin"/>
      </w:r>
      <w:r>
        <w:instrText xml:space="preserve"> HYPERLINK "https://en.wikipedia.org/wiki/Microsoft" \h </w:instrText>
      </w:r>
      <w:r>
        <w:fldChar w:fldCharType="separate"/>
      </w:r>
      <w:r>
        <w:rPr>
          <w:color w:val="0545AC"/>
          <w:u w:val="single" w:color="0545AC"/>
        </w:rPr>
        <w:t>Microso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"https://en.wikipedia.org/wiki/Microsoft" \h </w:instrText>
      </w:r>
      <w:r>
        <w:fldChar w:fldCharType="separate"/>
      </w:r>
      <w:r>
        <w:rPr>
          <w:color w:val="0545AC"/>
          <w:u w:val="single" w:color="0545AC"/>
        </w:rPr>
        <w:t>f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"https://en.wikipedia.org/wiki/Microsoft" \h </w:instrText>
      </w:r>
      <w:r>
        <w:fldChar w:fldCharType="separate"/>
      </w:r>
      <w:r>
        <w:rPr>
          <w:color w:val="0545AC"/>
          <w:u w:val="single" w:color="0545AC"/>
        </w:rPr>
        <w:t>t</w:t>
      </w:r>
      <w:r>
        <w:rPr>
          <w:color w:val="0545AC"/>
        </w:rPr>
        <w:t xml:space="preserve"> </w:t>
      </w:r>
      <w:r>
        <w:rPr>
          <w:color w:val="0545AC"/>
        </w:rPr>
        <w:fldChar w:fldCharType="end"/>
      </w:r>
      <w:r>
        <w:fldChar w:fldCharType="begin"/>
      </w:r>
      <w:r>
        <w:instrText xml:space="preserve"> HYPERLINK "https://en.wikipedia.org/wiki/Microsoft" \h </w:instrText>
      </w:r>
      <w:r>
        <w:fldChar w:fldCharType="separate"/>
      </w:r>
      <w:r>
        <w:rPr>
          <w:color w:val="1F2021"/>
        </w:rPr>
        <w:t>fo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"https://en.wikipedia.org/wiki/Windows" \h </w:instrText>
      </w:r>
      <w:r>
        <w:fldChar w:fldCharType="separate"/>
      </w:r>
      <w:r>
        <w:rPr>
          <w:color w:val="1F2021"/>
        </w:rPr>
        <w:t xml:space="preserve">r 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"https://en.wikipedia.org/wiki/Windows" \h </w:instrText>
      </w:r>
      <w:r>
        <w:fldChar w:fldCharType="separate"/>
      </w:r>
      <w:r>
        <w:rPr>
          <w:color w:val="0545AC"/>
          <w:u w:val="single" w:color="0545AC"/>
        </w:rPr>
        <w:t>Windo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"https://en.wikipedia.org/wiki/Windows" \h </w:instrText>
      </w:r>
      <w:r>
        <w:fldChar w:fldCharType="separate"/>
      </w:r>
      <w:r>
        <w:rPr>
          <w:color w:val="0545AC"/>
          <w:u w:val="single" w:color="0545AC"/>
        </w:rPr>
        <w:t>w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0545AC"/>
          <w:u w:val="single" w:color="0545AC"/>
        </w:rPr>
        <w:t>s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1F2021"/>
        </w:rPr>
        <w:t>,</w:t>
      </w:r>
      <w:r>
        <w:rPr>
          <w:color w:val="1F2021"/>
        </w:rPr>
        <w:fldChar w:fldCharType="end"/>
      </w:r>
      <w:r>
        <w:rPr>
          <w:color w:val="1F2021"/>
          <w:spacing w:val="1"/>
        </w:rPr>
        <w:t xml:space="preserve"> </w:t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0545AC"/>
          <w:u w:val="single" w:color="0545AC"/>
        </w:rPr>
        <w:t>Lin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0545AC"/>
          <w:u w:val="single" w:color="0545AC"/>
        </w:rPr>
        <w:t>u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0545AC"/>
          <w:u w:val="single" w:color="0545AC"/>
        </w:rPr>
        <w:t>x</w:t>
      </w:r>
      <w:r>
        <w:rPr>
          <w:color w:val="0545AC"/>
        </w:rPr>
        <w:t xml:space="preserve"> </w:t>
      </w:r>
      <w:r>
        <w:rPr>
          <w:color w:val="0545AC"/>
        </w:rPr>
        <w:fldChar w:fldCharType="end"/>
      </w:r>
      <w:r>
        <w:fldChar w:fldCharType="begin"/>
      </w:r>
      <w:r>
        <w:instrText xml:space="preserve"> HYPERLINK "https://en.wikipedia.org/wiki/Linux" \h </w:instrText>
      </w:r>
      <w:r>
        <w:fldChar w:fldCharType="separate"/>
      </w:r>
      <w:r>
        <w:rPr>
          <w:color w:val="1F2021"/>
        </w:rPr>
        <w:t>an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"https://en.wikipedia.org/wiki/MacOS" \h </w:instrText>
      </w:r>
      <w:r>
        <w:fldChar w:fldCharType="separate"/>
      </w:r>
      <w:r>
        <w:rPr>
          <w:color w:val="1F2021"/>
        </w:rPr>
        <w:t xml:space="preserve">d 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"https://en.wikipedia.org/wiki/MacOS" \h </w:instrText>
      </w:r>
      <w:r>
        <w:fldChar w:fldCharType="separate"/>
      </w:r>
      <w:r>
        <w:rPr>
          <w:color w:val="0545AC"/>
          <w:u w:val="single" w:color="0545AC"/>
        </w:rPr>
        <w:t>mac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0545AC"/>
          <w:u w:val="single" w:color="0545AC"/>
        </w:rPr>
        <w:t>O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0545AC"/>
          <w:u w:val="single" w:color="0545AC"/>
        </w:rPr>
        <w:t>S</w:t>
      </w:r>
      <w:r>
        <w:rPr>
          <w:color w:val="0545AC"/>
          <w:u w:val="single" w:color="0545AC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1F2021"/>
        </w:rPr>
        <w:t>.</w:t>
      </w:r>
      <w:r>
        <w:rPr>
          <w:color w:val="1F2021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0545AC"/>
          <w:u w:val="single" w:color="0545AC"/>
          <w:vertAlign w:val="superscript"/>
        </w:rPr>
        <w:t>[9</w:t>
      </w:r>
      <w:r>
        <w:rPr>
          <w:color w:val="0545AC"/>
          <w:u w:val="single" w:color="0545AC"/>
          <w:vertAlign w:val="superscript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0545AC"/>
          <w:u w:val="single" w:color="0545AC"/>
          <w:vertAlign w:val="superscript"/>
        </w:rPr>
        <w:t>]</w:t>
      </w:r>
      <w:r>
        <w:rPr>
          <w:color w:val="0545AC"/>
          <w:vertAlign w:val="baseline"/>
        </w:rPr>
        <w:t xml:space="preserve"> </w:t>
      </w:r>
      <w:r>
        <w:rPr>
          <w:color w:val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"https://en.wikipedia.org/wiki/Visual_Studio_Code#cite_note-TechCrunch-9" \h </w:instrText>
      </w:r>
      <w:r>
        <w:fldChar w:fldCharType="separate"/>
      </w:r>
      <w:r>
        <w:rPr>
          <w:color w:val="1F2021"/>
          <w:vertAlign w:val="baseline"/>
        </w:rPr>
        <w:t>Fe</w:t>
      </w:r>
      <w:r>
        <w:rPr>
          <w:color w:val="1F2021"/>
          <w:vertAlign w:val="baseline"/>
        </w:rPr>
        <w:fldChar w:fldCharType="end"/>
      </w:r>
      <w:r>
        <w:rPr>
          <w:color w:val="1F2021"/>
          <w:vertAlign w:val="baseline"/>
        </w:rPr>
        <w:t>atures</w:t>
      </w:r>
      <w:r>
        <w:rPr>
          <w:color w:val="1F2021"/>
          <w:spacing w:val="1"/>
          <w:vertAlign w:val="baseline"/>
        </w:rPr>
        <w:t xml:space="preserve"> </w:t>
      </w:r>
      <w:r>
        <w:rPr>
          <w:color w:val="1F2021"/>
          <w:vertAlign w:val="baseline"/>
        </w:rPr>
        <w:t>include</w:t>
      </w:r>
      <w:r>
        <w:rPr>
          <w:color w:val="1F2021"/>
          <w:spacing w:val="1"/>
          <w:vertAlign w:val="baseline"/>
        </w:rPr>
        <w:t xml:space="preserve"> </w:t>
      </w:r>
      <w:r>
        <w:rPr>
          <w:color w:val="1F2021"/>
          <w:vertAlign w:val="baseline"/>
        </w:rPr>
        <w:t xml:space="preserve">support for </w:t>
      </w:r>
      <w:r>
        <w:fldChar w:fldCharType="begin"/>
      </w:r>
      <w:r>
        <w:instrText xml:space="preserve"> HYPERLINK "https://en.wikipedia.org/wiki/Debugging"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debuggi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"https://en.wikipedia.org/wiki/Debugging"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n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g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944F71"/>
          <w:u w:val="single" w:color="944F71"/>
          <w:vertAlign w:val="baseline"/>
        </w:rPr>
        <w:t>synta</w:t>
      </w:r>
      <w:r>
        <w:rPr>
          <w:color w:val="944F71"/>
          <w:u w:val="single" w:color="944F7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944F71"/>
          <w:u w:val="single" w:color="944F71"/>
          <w:vertAlign w:val="baseline"/>
        </w:rPr>
        <w:t>x</w:t>
      </w:r>
      <w:r>
        <w:rPr>
          <w:color w:val="944F71"/>
          <w:vertAlign w:val="baseline"/>
        </w:rPr>
        <w:t xml:space="preserve"> </w:t>
      </w:r>
      <w:r>
        <w:rPr>
          <w:color w:val="944F7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944F71"/>
          <w:u w:val="single" w:color="944F71"/>
          <w:vertAlign w:val="baseline"/>
        </w:rPr>
        <w:t>highlighti</w:t>
      </w:r>
      <w:r>
        <w:rPr>
          <w:color w:val="944F71"/>
          <w:u w:val="single" w:color="944F7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"https://en.wikipedia.org/wiki/Syntax_highlighting" \h </w:instrText>
      </w:r>
      <w:r>
        <w:fldChar w:fldCharType="separate"/>
      </w:r>
      <w:r>
        <w:rPr>
          <w:color w:val="944F71"/>
          <w:u w:val="single" w:color="944F71"/>
          <w:vertAlign w:val="baseline"/>
        </w:rPr>
        <w:t>n</w:t>
      </w:r>
      <w:r>
        <w:rPr>
          <w:color w:val="944F71"/>
          <w:u w:val="single" w:color="944F7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"https://en.wikipedia.org/wiki/Intelligent_code_completion" \h </w:instrText>
      </w:r>
      <w:r>
        <w:fldChar w:fldCharType="separate"/>
      </w:r>
      <w:r>
        <w:rPr>
          <w:color w:val="944F71"/>
          <w:u w:val="single" w:color="944F71"/>
          <w:vertAlign w:val="baseline"/>
        </w:rPr>
        <w:t>g</w:t>
      </w:r>
      <w:r>
        <w:rPr>
          <w:color w:val="944F71"/>
          <w:u w:val="single" w:color="944F7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"https://en.wikipedia.org/wiki/Intelligent_code_completion"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"https://en.wikipedia.org/wiki/Intelligent_code_completion"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intelligent code</w:t>
      </w:r>
      <w:r>
        <w:rPr>
          <w:color w:val="0545AC"/>
          <w:u w:val="single" w:color="0545AC"/>
          <w:vertAlign w:val="baseline"/>
        </w:rPr>
        <w:fldChar w:fldCharType="end"/>
      </w:r>
      <w:r>
        <w:rPr>
          <w:color w:val="0545AC"/>
          <w:spacing w:val="-57"/>
          <w:vertAlign w:val="baseline"/>
        </w:rPr>
        <w:t xml:space="preserve"> </w:t>
      </w:r>
      <w:r>
        <w:fldChar w:fldCharType="begin"/>
      </w:r>
      <w:r>
        <w:instrText xml:space="preserve"> HYPERLINK "https://en.wikipedia.org/wiki/Intelligent_code_completion"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completi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"https://en.wikipedia.org/wiki/Intelligent_code_completion"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o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"https://en.wikipedia.org/wiki/Snippet_(programming)"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n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"https://en.wikipedia.org/wiki/Snippet_(programming)"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"https://en.wikipedia.org/wiki/Snippet_(programming)"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snippe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"https://en.wikipedia.org/wiki/Snippet_(programming)"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t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s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code refactori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n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g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"https://en.wikipedia.org/wiki/Code_refactoring" \h </w:instrText>
      </w:r>
      <w:r>
        <w:fldChar w:fldCharType="separate"/>
      </w:r>
      <w:r>
        <w:rPr>
          <w:color w:val="1F2021"/>
          <w:vertAlign w:val="baseline"/>
        </w:rPr>
        <w:t>a</w:t>
      </w:r>
      <w:r>
        <w:rPr>
          <w:color w:val="1F2021"/>
          <w:vertAlign w:val="baseline"/>
        </w:rPr>
        <w:fldChar w:fldCharType="end"/>
      </w:r>
      <w:r>
        <w:rPr>
          <w:color w:val="1F2021"/>
          <w:vertAlign w:val="baseline"/>
        </w:rPr>
        <w:t xml:space="preserve">nd embedded </w:t>
      </w:r>
      <w:r>
        <w:fldChar w:fldCharType="begin"/>
      </w:r>
      <w:r>
        <w:instrText xml:space="preserve"> HYPERLINK "https://en.wikipedia.org/wiki/Git"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G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"https://en.wikipedia.org/wiki/Git"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i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"https://en.wikipedia.org/wiki/Git"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t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"https://en.wikipedia.org/wiki/Git" \h </w:instrText>
      </w:r>
      <w:r>
        <w:fldChar w:fldCharType="separate"/>
      </w:r>
      <w:r>
        <w:rPr>
          <w:color w:val="1F2021"/>
          <w:vertAlign w:val="baseline"/>
        </w:rPr>
        <w:t>.</w:t>
      </w:r>
      <w:r>
        <w:rPr>
          <w:color w:val="1F2021"/>
          <w:vertAlign w:val="baseline"/>
        </w:rPr>
        <w:fldChar w:fldCharType="end"/>
      </w:r>
      <w:r>
        <w:rPr>
          <w:color w:val="1F2021"/>
          <w:vertAlign w:val="baseline"/>
        </w:rPr>
        <w:t xml:space="preserve"> Users can change the </w:t>
      </w:r>
      <w:r>
        <w:fldChar w:fldCharType="begin"/>
      </w:r>
      <w:r>
        <w:instrText xml:space="preserve"> HYPERLINK "https://en.wikipedia.org/wiki/Theme_(computing)"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the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"https://en.wikipedia.org/wiki/Theme_(computing)"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m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"https://en.wikipedia.org/wiki/Keyboard_shortcut"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e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"https://en.wikipedia.org/wiki/Keyboard_shortcut" \h </w:instrText>
      </w:r>
      <w:r>
        <w:fldChar w:fldCharType="separate"/>
      </w:r>
      <w:r>
        <w:rPr>
          <w:color w:val="1F2021"/>
          <w:vertAlign w:val="baseline"/>
        </w:rPr>
        <w:t xml:space="preserve">, </w:t>
      </w:r>
      <w:r>
        <w:rPr>
          <w:color w:val="1F2021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"https://en.wikipedia.org/wiki/Keyboard_shortcut"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ke</w:t>
      </w:r>
      <w:r>
        <w:rPr>
          <w:color w:val="0545AC"/>
          <w:u w:val="single" w:color="0545AC"/>
          <w:vertAlign w:val="baseline"/>
        </w:rPr>
        <w:fldChar w:fldCharType="end"/>
      </w:r>
      <w:r>
        <w:rPr>
          <w:color w:val="0545AC"/>
          <w:u w:val="single" w:color="0545AC"/>
          <w:vertAlign w:val="baseline"/>
        </w:rPr>
        <w:t>yboard</w:t>
      </w:r>
      <w:r>
        <w:rPr>
          <w:color w:val="0545AC"/>
          <w:spacing w:val="1"/>
          <w:vertAlign w:val="baseline"/>
        </w:rPr>
        <w:t xml:space="preserve"> </w:t>
      </w:r>
      <w:r>
        <w:rPr>
          <w:color w:val="0545AC"/>
          <w:u w:val="single" w:color="0545AC"/>
          <w:vertAlign w:val="baseline"/>
        </w:rPr>
        <w:t>shortcut</w:t>
      </w:r>
      <w:r>
        <w:fldChar w:fldCharType="begin"/>
      </w:r>
      <w:r>
        <w:instrText xml:space="preserve"> HYPERLINK "https://en.wikipedia.org/wiki/Keyboard_shortcut"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s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"https://en.wikipedia.org/wiki/Keyboard_shortcut" \h </w:instrText>
      </w:r>
      <w:r>
        <w:fldChar w:fldCharType="separate"/>
      </w:r>
      <w:r>
        <w:rPr>
          <w:color w:val="1F2021"/>
          <w:vertAlign w:val="baseline"/>
        </w:rPr>
        <w:t>,</w:t>
      </w:r>
      <w:r>
        <w:rPr>
          <w:color w:val="1F2021"/>
          <w:vertAlign w:val="baseline"/>
        </w:rPr>
        <w:fldChar w:fldCharType="end"/>
      </w:r>
      <w:r>
        <w:rPr>
          <w:color w:val="1F2021"/>
          <w:spacing w:val="59"/>
          <w:vertAlign w:val="baseline"/>
        </w:rPr>
        <w:t xml:space="preserve"> </w:t>
      </w:r>
      <w:r>
        <w:rPr>
          <w:color w:val="1F2021"/>
          <w:vertAlign w:val="baseline"/>
        </w:rPr>
        <w:t>preferences,  and install</w:t>
      </w:r>
      <w:r>
        <w:rPr>
          <w:color w:val="1F2021"/>
          <w:spacing w:val="-1"/>
          <w:vertAlign w:val="baseline"/>
        </w:rPr>
        <w:t xml:space="preserve"> </w:t>
      </w:r>
      <w:r>
        <w:fldChar w:fldCharType="begin"/>
      </w:r>
      <w:r>
        <w:instrText xml:space="preserve"> HYPERLINK "https://en.wikipedia.org/wiki/Plug-in_(computing)"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extensio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"https://en.wikipedia.org/wiki/Plug-in_(computing)"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n</w:t>
      </w:r>
      <w:r>
        <w:rPr>
          <w:color w:val="0545AC"/>
          <w:u w:val="single" w:color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"https://en.wikipedia.org/wiki/Plug-in_(computing)" \h </w:instrText>
      </w:r>
      <w:r>
        <w:fldChar w:fldCharType="separate"/>
      </w:r>
      <w:r>
        <w:rPr>
          <w:color w:val="0545AC"/>
          <w:u w:val="single" w:color="0545AC"/>
          <w:vertAlign w:val="baseline"/>
        </w:rPr>
        <w:t>s</w:t>
      </w:r>
      <w:r>
        <w:rPr>
          <w:color w:val="0545AC"/>
          <w:vertAlign w:val="baseline"/>
        </w:rPr>
        <w:t xml:space="preserve"> </w:t>
      </w:r>
      <w:r>
        <w:rPr>
          <w:color w:val="0545AC"/>
          <w:vertAlign w:val="baseline"/>
        </w:rPr>
        <w:fldChar w:fldCharType="end"/>
      </w:r>
      <w:r>
        <w:fldChar w:fldCharType="begin"/>
      </w:r>
      <w:r>
        <w:instrText xml:space="preserve"> HYPERLINK "https://en.wikipedia.org/wiki/Plug-in_(computing)" \h </w:instrText>
      </w:r>
      <w:r>
        <w:fldChar w:fldCharType="separate"/>
      </w:r>
      <w:r>
        <w:rPr>
          <w:color w:val="1F2021"/>
          <w:vertAlign w:val="baseline"/>
        </w:rPr>
        <w:t>th</w:t>
      </w:r>
      <w:r>
        <w:rPr>
          <w:color w:val="1F2021"/>
          <w:vertAlign w:val="baseline"/>
        </w:rPr>
        <w:fldChar w:fldCharType="end"/>
      </w:r>
      <w:r>
        <w:rPr>
          <w:color w:val="1F2021"/>
          <w:vertAlign w:val="baseline"/>
        </w:rPr>
        <w:t>at add additional functionality.</w:t>
      </w:r>
    </w:p>
    <w:p>
      <w:pPr>
        <w:pStyle w:val="8"/>
        <w:spacing w:before="5"/>
        <w:rPr>
          <w:sz w:val="16"/>
        </w:rPr>
      </w:pPr>
    </w:p>
    <w:p>
      <w:pPr>
        <w:pStyle w:val="8"/>
        <w:spacing w:before="90" w:line="252" w:lineRule="auto"/>
        <w:ind w:left="962" w:right="919" w:hanging="10"/>
        <w:jc w:val="both"/>
      </w:pPr>
      <w:r>
        <w:rPr>
          <w:color w:val="1F2021"/>
        </w:rPr>
        <w:t>Visual Studio Code combines the simplicity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 code editor with what developers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need for their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core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edit-build-debug cycle. It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provides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comprehensive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code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editing,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navigation,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understanding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support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along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lightweight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debugging,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rich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extensibility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model,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lightweight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integration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with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existing tools.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1"/>
        </w:rPr>
      </w:pPr>
    </w:p>
    <w:p>
      <w:pPr>
        <w:spacing w:before="0"/>
        <w:ind w:left="952" w:right="0" w:firstLine="0"/>
        <w:jc w:val="both"/>
        <w:rPr>
          <w:sz w:val="24"/>
        </w:rPr>
      </w:pPr>
      <w:r>
        <w:rPr>
          <w:b/>
          <w:color w:val="1F2021"/>
          <w:sz w:val="24"/>
        </w:rPr>
        <w:t>Languages</w:t>
      </w:r>
      <w:r>
        <w:rPr>
          <w:b/>
          <w:color w:val="1F2021"/>
          <w:spacing w:val="-1"/>
          <w:sz w:val="24"/>
        </w:rPr>
        <w:t xml:space="preserve"> </w:t>
      </w:r>
      <w:r>
        <w:rPr>
          <w:b/>
          <w:color w:val="1F2021"/>
          <w:sz w:val="24"/>
        </w:rPr>
        <w:t>Used:-</w:t>
      </w:r>
      <w:r>
        <w:rPr>
          <w:b/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Languages used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in building a website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are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:-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2"/>
        </w:rPr>
      </w:pPr>
    </w:p>
    <w:p>
      <w:pPr>
        <w:pStyle w:val="8"/>
        <w:spacing w:line="475" w:lineRule="auto"/>
        <w:ind w:left="962" w:right="695" w:hanging="10"/>
        <w:jc w:val="both"/>
      </w:pPr>
      <w:r>
        <w:rPr>
          <w:b/>
          <w:color w:val="1F2021"/>
        </w:rPr>
        <w:t>HTML</w:t>
      </w:r>
      <w:r>
        <w:rPr>
          <w:color w:val="1F2021"/>
        </w:rPr>
        <w:t>:-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HyperText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Markup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Language,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standard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markup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language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documents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designed to be displayed in a web browser. It can be assisted by technologies such as Cascading Style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Sheets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(CSS) and scripting languages such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 JavaScript.</w:t>
      </w:r>
    </w:p>
    <w:p>
      <w:pPr>
        <w:pStyle w:val="8"/>
        <w:rPr>
          <w:sz w:val="26"/>
        </w:rPr>
      </w:pPr>
    </w:p>
    <w:p>
      <w:pPr>
        <w:pStyle w:val="8"/>
        <w:spacing w:before="6"/>
      </w:pPr>
    </w:p>
    <w:p>
      <w:pPr>
        <w:pStyle w:val="8"/>
        <w:spacing w:line="475" w:lineRule="auto"/>
        <w:ind w:left="962" w:right="925" w:hanging="10"/>
        <w:jc w:val="both"/>
      </w:pPr>
      <w:r>
        <w:rPr>
          <w:b/>
          <w:color w:val="1F2021"/>
        </w:rPr>
        <w:t>CSS</w:t>
      </w:r>
      <w:r>
        <w:rPr>
          <w:color w:val="1F2021"/>
        </w:rPr>
        <w:t>:-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CSS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stands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Cascading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Style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Sheets.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It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describes how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elements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displayed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on screen, paper, or in other media. It saves a lot of work. It can control the layout of multiple web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pages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all at once. External stylesheets are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stored in CSS files.</w:t>
      </w:r>
    </w:p>
    <w:p>
      <w:pPr>
        <w:spacing w:after="0" w:line="475" w:lineRule="auto"/>
        <w:jc w:val="both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spacing w:before="65" w:line="472" w:lineRule="auto"/>
        <w:ind w:left="952" w:right="697"/>
        <w:jc w:val="both"/>
      </w:pPr>
      <w:r>
        <w:rPr>
          <w:b/>
          <w:color w:val="1F2021"/>
        </w:rPr>
        <w:t>JAVASCRIPT</w:t>
      </w:r>
      <w:r>
        <w:rPr>
          <w:color w:val="1F2021"/>
        </w:rPr>
        <w:t>:-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JavaScript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often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abbreviated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JS,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programming language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that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conforms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58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ECMAScript specification. JavaScript is high-level, often just-in-time compiled and multi- paradigm.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It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has dynamic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typing,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prototype-based object-orientation and first-class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functions.</w:t>
      </w: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5"/>
        </w:rPr>
      </w:pPr>
    </w:p>
    <w:p>
      <w:pPr>
        <w:pStyle w:val="8"/>
        <w:spacing w:line="405" w:lineRule="auto"/>
        <w:ind w:left="962" w:right="691" w:hanging="10"/>
        <w:jc w:val="both"/>
      </w:pPr>
      <w:r>
        <w:rPr>
          <w:color w:val="1F2021"/>
        </w:rPr>
        <w:t>Alongside HTML and CSS, JavaScript is one of the core technologies of the World Wide Web.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Over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97% of websites use it client-side for web page behavior, often incorporating third-party libraries. All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major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web browsers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have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dedicated JavaScript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engine to execute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code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59"/>
        </w:rPr>
        <w:t xml:space="preserve"> </w:t>
      </w:r>
      <w:r>
        <w:rPr>
          <w:color w:val="1F2021"/>
        </w:rPr>
        <w:t>the user's device.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3"/>
        <w:numPr>
          <w:ilvl w:val="1"/>
          <w:numId w:val="5"/>
        </w:numPr>
        <w:tabs>
          <w:tab w:val="left" w:pos="1528"/>
        </w:tabs>
        <w:spacing w:before="151" w:after="0" w:line="240" w:lineRule="auto"/>
        <w:ind w:left="1527" w:right="0" w:hanging="542"/>
        <w:jc w:val="left"/>
        <w:rPr>
          <w:color w:val="1F2021"/>
        </w:rPr>
      </w:pPr>
      <w:bookmarkStart w:id="6" w:name="_TOC_250011"/>
      <w:r>
        <w:rPr>
          <w:color w:val="1F2021"/>
        </w:rPr>
        <w:t>MORE</w:t>
      </w:r>
      <w:r>
        <w:rPr>
          <w:color w:val="1F2021"/>
          <w:spacing w:val="-3"/>
        </w:rPr>
        <w:t xml:space="preserve"> </w:t>
      </w:r>
      <w:bookmarkEnd w:id="6"/>
      <w:r>
        <w:rPr>
          <w:color w:val="1F2021"/>
        </w:rPr>
        <w:t>TERMINOLOGY</w:t>
      </w:r>
    </w:p>
    <w:p>
      <w:pPr>
        <w:pStyle w:val="8"/>
        <w:spacing w:before="1"/>
        <w:rPr>
          <w:b/>
          <w:sz w:val="38"/>
        </w:rPr>
      </w:pPr>
    </w:p>
    <w:p>
      <w:pPr>
        <w:pStyle w:val="5"/>
        <w:jc w:val="both"/>
      </w:pPr>
      <w:r>
        <w:t>Responsive</w:t>
      </w:r>
      <w:r>
        <w:rPr>
          <w:spacing w:val="-5"/>
        </w:rPr>
        <w:t xml:space="preserve"> </w:t>
      </w:r>
      <w:r>
        <w:t>design</w:t>
      </w:r>
    </w:p>
    <w:p>
      <w:pPr>
        <w:pStyle w:val="8"/>
        <w:spacing w:before="28" w:line="554" w:lineRule="auto"/>
        <w:ind w:left="630" w:right="924" w:hanging="10"/>
        <w:jc w:val="both"/>
      </w:pPr>
      <w:r>
        <w:t>As increasingly more people access the Internet from their mobile devices rather than from desktops,</w:t>
      </w:r>
      <w:r>
        <w:rPr>
          <w:spacing w:val="1"/>
        </w:rPr>
        <w:t xml:space="preserve"> </w:t>
      </w:r>
      <w:r>
        <w:t>responsiveness is a must. Responsive design means that the web layout (including functionality and</w:t>
      </w:r>
      <w:r>
        <w:rPr>
          <w:spacing w:val="1"/>
        </w:rPr>
        <w:t xml:space="preserve"> </w:t>
      </w:r>
      <w:r>
        <w:t>content)</w:t>
      </w:r>
      <w:r>
        <w:rPr>
          <w:spacing w:val="-7"/>
        </w:rPr>
        <w:t xml:space="preserve"> </w:t>
      </w:r>
      <w:r>
        <w:t>adjusts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hardware.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visited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desktop</w:t>
      </w:r>
      <w:r>
        <w:rPr>
          <w:spacing w:val="-5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monitor,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columns,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graphics,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designed</w:t>
      </w:r>
      <w:r>
        <w:rPr>
          <w:spacing w:val="-57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mouse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keyboard.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mobiles,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appears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column</w:t>
      </w:r>
      <w:r>
        <w:rPr>
          <w:spacing w:val="38"/>
        </w:rPr>
        <w:t xml:space="preserve"> </w:t>
      </w:r>
      <w:r>
        <w:t>adjusted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interaction,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base</w:t>
      </w:r>
      <w:r>
        <w:rPr>
          <w:spacing w:val="-2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article</w:t>
      </w:r>
      <w:r>
        <w:rPr>
          <w:spacing w:val="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"https://www.altexsoft.com/blog/mobile/making-your-ecommerce-site-mobile-friendly-and-responsive/" \h </w:instrText>
      </w:r>
      <w:r>
        <w:fldChar w:fldCharType="separate"/>
      </w:r>
      <w:r>
        <w:rPr>
          <w:color w:val="00C0EB"/>
        </w:rPr>
        <w:t>responsivene</w:t>
      </w:r>
      <w:r>
        <w:rPr>
          <w:color w:val="00C0EB"/>
        </w:rPr>
        <w:fldChar w:fldCharType="end"/>
      </w:r>
      <w:r>
        <w:fldChar w:fldCharType="begin"/>
      </w:r>
      <w:r>
        <w:instrText xml:space="preserve"> HYPERLINK "https://www.altexsoft.com/blog/mobile/making-your-ecommerce-site-mobile-friendly-and-responsive/" \h </w:instrText>
      </w:r>
      <w:r>
        <w:fldChar w:fldCharType="separate"/>
      </w:r>
      <w:r>
        <w:rPr>
          <w:color w:val="00C0EB"/>
        </w:rPr>
        <w:t>s</w:t>
      </w:r>
      <w:r>
        <w:rPr>
          <w:color w:val="00C0EB"/>
        </w:rPr>
        <w:fldChar w:fldCharType="end"/>
      </w:r>
      <w:r>
        <w:fldChar w:fldCharType="begin"/>
      </w:r>
      <w:r>
        <w:instrText xml:space="preserve"> HYPERLINK "https://www.altexsoft.com/blog/mobile/making-your-ecommerce-site-mobile-friendly-and-responsive/" \h </w:instrText>
      </w:r>
      <w:r>
        <w:fldChar w:fldCharType="separate"/>
      </w:r>
      <w:r>
        <w:rPr>
          <w:color w:val="00C0EB"/>
        </w:rPr>
        <w:t>s</w:t>
      </w:r>
      <w:r>
        <w:rPr>
          <w:color w:val="00C0EB"/>
          <w:spacing w:val="-1"/>
        </w:rPr>
        <w:t xml:space="preserve"> </w:t>
      </w:r>
      <w:r>
        <w:rPr>
          <w:color w:val="00C0EB"/>
          <w:spacing w:val="-1"/>
        </w:rPr>
        <w:fldChar w:fldCharType="end"/>
      </w:r>
      <w:r>
        <w:fldChar w:fldCharType="begin"/>
      </w:r>
      <w:r>
        <w:instrText xml:space="preserve"> HYPERLINK "https://www.altexsoft.com/blog/mobile/making-your-ecommerce-site-mobile-friendly-and-responsive/" \h </w:instrText>
      </w:r>
      <w:r>
        <w:fldChar w:fldCharType="separate"/>
      </w:r>
      <w:r>
        <w:t>to</w:t>
      </w:r>
      <w:r>
        <w:rPr>
          <w:spacing w:val="-4"/>
        </w:rPr>
        <w:t xml:space="preserve"> </w:t>
      </w:r>
      <w:r>
        <w:rPr>
          <w:spacing w:val="-4"/>
        </w:rPr>
        <w:fldChar w:fldCharType="end"/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idea.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5"/>
        <w:spacing w:before="214"/>
        <w:jc w:val="both"/>
      </w:pPr>
      <w:r>
        <w:t>Accessibility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inclusivity</w:t>
      </w:r>
    </w:p>
    <w:p>
      <w:pPr>
        <w:pStyle w:val="8"/>
        <w:spacing w:before="27" w:line="554" w:lineRule="auto"/>
        <w:ind w:left="630" w:right="925" w:hanging="10"/>
        <w:jc w:val="both"/>
      </w:pPr>
      <w:r>
        <w:t>Accessibility means making a website available to as many people as possible. This concept does not</w:t>
      </w:r>
      <w:r>
        <w:rPr>
          <w:spacing w:val="1"/>
        </w:rPr>
        <w:t xml:space="preserve"> </w:t>
      </w:r>
      <w:r>
        <w:t>only include all kinds of disabilities that people have, such as visual, cognitive, hearing, or mobility</w:t>
      </w:r>
      <w:r>
        <w:rPr>
          <w:spacing w:val="1"/>
        </w:rPr>
        <w:t xml:space="preserve"> </w:t>
      </w:r>
      <w:r>
        <w:rPr>
          <w:spacing w:val="-1"/>
        </w:rPr>
        <w:t>impairments.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t>covers</w:t>
      </w:r>
      <w:r>
        <w:rPr>
          <w:spacing w:val="-15"/>
        </w:rPr>
        <w:t xml:space="preserve"> </w:t>
      </w:r>
      <w:r>
        <w:t>matters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law,</w:t>
      </w:r>
      <w:r>
        <w:rPr>
          <w:spacing w:val="-15"/>
        </w:rPr>
        <w:t xml:space="preserve"> </w:t>
      </w:r>
      <w:r>
        <w:t>compliance</w:t>
      </w:r>
      <w:r>
        <w:rPr>
          <w:spacing w:val="-16"/>
        </w:rPr>
        <w:t xml:space="preserve"> </w:t>
      </w:r>
      <w:r>
        <w:t>standards,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devices,</w:t>
      </w:r>
      <w:r>
        <w:rPr>
          <w:spacing w:val="-15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different</w:t>
      </w:r>
    </w:p>
    <w:p>
      <w:pPr>
        <w:spacing w:after="0" w:line="554" w:lineRule="auto"/>
        <w:jc w:val="both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spacing w:before="65" w:line="554" w:lineRule="auto"/>
        <w:ind w:left="630" w:right="924"/>
        <w:jc w:val="both"/>
      </w:pPr>
      <w:r>
        <w:t xml:space="preserve">types of network connections. Our overview of </w:t>
      </w:r>
      <w:r>
        <w:fldChar w:fldCharType="begin"/>
      </w:r>
      <w:r>
        <w:instrText xml:space="preserve"> HYPERLINK "https://www.altexsoft.com/blog/uxdesign/reach-your-audience-with-accessible-and-inclusive-design/" \h </w:instrText>
      </w:r>
      <w:r>
        <w:fldChar w:fldCharType="separate"/>
      </w:r>
      <w:r>
        <w:rPr>
          <w:color w:val="00C0EB"/>
        </w:rPr>
        <w:t>accessibility practic</w:t>
      </w:r>
      <w:r>
        <w:rPr>
          <w:color w:val="00C0EB"/>
        </w:rPr>
        <w:fldChar w:fldCharType="end"/>
      </w:r>
      <w:r>
        <w:fldChar w:fldCharType="begin"/>
      </w:r>
      <w:r>
        <w:instrText xml:space="preserve"> HYPERLINK "https://www.altexsoft.com/blog/uxdesign/reach-your-audience-with-accessible-and-inclusive-design/" \h </w:instrText>
      </w:r>
      <w:r>
        <w:fldChar w:fldCharType="separate"/>
      </w:r>
      <w:r>
        <w:rPr>
          <w:color w:val="00C0EB"/>
        </w:rPr>
        <w:t>e</w:t>
      </w:r>
      <w:r>
        <w:rPr>
          <w:color w:val="00C0EB"/>
        </w:rPr>
        <w:fldChar w:fldCharType="end"/>
      </w:r>
      <w:r>
        <w:fldChar w:fldCharType="begin"/>
      </w:r>
      <w:r>
        <w:instrText xml:space="preserve"> HYPERLINK "https://www.altexsoft.com/blog/uxdesign/reach-your-audience-with-accessible-and-inclusive-design/" \h </w:instrText>
      </w:r>
      <w:r>
        <w:fldChar w:fldCharType="separate"/>
      </w:r>
      <w:r>
        <w:rPr>
          <w:color w:val="00C0EB"/>
        </w:rPr>
        <w:t xml:space="preserve">s </w:t>
      </w:r>
      <w:r>
        <w:rPr>
          <w:color w:val="00C0EB"/>
        </w:rPr>
        <w:fldChar w:fldCharType="end"/>
      </w:r>
      <w:r>
        <w:fldChar w:fldCharType="begin"/>
      </w:r>
      <w:r>
        <w:instrText xml:space="preserve"> HYPERLINK "https://www.altexsoft.com/blog/uxdesign/reach-your-audience-with-accessible-and-inclusive-design/" \h </w:instrText>
      </w:r>
      <w:r>
        <w:fldChar w:fldCharType="separate"/>
      </w:r>
      <w:r>
        <w:t>pr</w:t>
      </w:r>
      <w:r>
        <w:fldChar w:fldCharType="end"/>
      </w:r>
      <w:r>
        <w:t>ovides broader</w:t>
      </w:r>
      <w:r>
        <w:rPr>
          <w:spacing w:val="1"/>
        </w:rPr>
        <w:t xml:space="preserve"> </w:t>
      </w:r>
      <w:r>
        <w:t>awareness of</w:t>
      </w:r>
      <w:r>
        <w:rPr>
          <w:spacing w:val="1"/>
        </w:rPr>
        <w:t xml:space="preserve"> </w:t>
      </w:r>
      <w:r>
        <w:t>the topic.</w:t>
      </w:r>
    </w:p>
    <w:p>
      <w:pPr>
        <w:pStyle w:val="8"/>
        <w:spacing w:before="8"/>
        <w:rPr>
          <w:sz w:val="33"/>
        </w:rPr>
      </w:pPr>
    </w:p>
    <w:p>
      <w:pPr>
        <w:pStyle w:val="5"/>
      </w:pPr>
      <w:r>
        <w:t>FRAMEWORKS</w:t>
      </w:r>
    </w:p>
    <w:p>
      <w:pPr>
        <w:pStyle w:val="8"/>
        <w:spacing w:before="212" w:line="554" w:lineRule="auto"/>
        <w:ind w:left="630" w:right="928" w:hanging="10"/>
        <w:jc w:val="both"/>
      </w:pPr>
      <w:r>
        <w:t>Frameworks are templates to create a website or a web application. They provide a structure (such as a</w:t>
      </w:r>
      <w:r>
        <w:rPr>
          <w:spacing w:val="-57"/>
        </w:rPr>
        <w:t xml:space="preserve"> </w:t>
      </w:r>
      <w:r>
        <w:t>skeleton or scaffolding) on which to arrange the whole project. While the framework sets the page</w:t>
      </w:r>
      <w:r>
        <w:rPr>
          <w:spacing w:val="1"/>
        </w:rPr>
        <w:t xml:space="preserve"> </w:t>
      </w:r>
      <w:r>
        <w:t>templates, they build the structure with particular allocated areas to embed a framework code in. So,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frameworks are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sets of</w:t>
      </w:r>
      <w:r>
        <w:rPr>
          <w:spacing w:val="-1"/>
        </w:rPr>
        <w:t xml:space="preserve"> </w:t>
      </w:r>
      <w:r>
        <w:t>tools to</w:t>
      </w:r>
      <w:r>
        <w:rPr>
          <w:spacing w:val="-1"/>
        </w:rPr>
        <w:t xml:space="preserve"> </w:t>
      </w:r>
      <w:r>
        <w:t>form and</w:t>
      </w:r>
      <w:r>
        <w:rPr>
          <w:spacing w:val="-1"/>
        </w:rPr>
        <w:t xml:space="preserve"> </w:t>
      </w:r>
      <w:r>
        <w:t>arrange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web</w:t>
      </w:r>
      <w:r>
        <w:rPr>
          <w:spacing w:val="59"/>
        </w:rPr>
        <w:t xml:space="preserve"> </w:t>
      </w:r>
      <w:r>
        <w:t>application.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5"/>
        <w:spacing w:before="216"/>
      </w:pPr>
      <w:r>
        <w:t>LIBRARIES</w:t>
      </w:r>
    </w:p>
    <w:p>
      <w:pPr>
        <w:pStyle w:val="8"/>
        <w:spacing w:before="205" w:line="554" w:lineRule="auto"/>
        <w:ind w:left="630" w:right="926" w:hanging="10"/>
        <w:jc w:val="both"/>
      </w:pPr>
      <w:r>
        <w:t>Libraries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prewritten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snippets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JavaScript.</w:t>
      </w:r>
      <w:r>
        <w:rPr>
          <w:spacing w:val="-57"/>
        </w:rPr>
        <w:t xml:space="preserve"> </w:t>
      </w:r>
      <w:r>
        <w:t>The snippet can be easily integrated into an existing project code when necessary.So,</w:t>
      </w:r>
      <w:r>
        <w:rPr>
          <w:spacing w:val="1"/>
        </w:rPr>
        <w:t xml:space="preserve"> </w:t>
      </w:r>
      <w:r>
        <w:t>libraries are</w:t>
      </w:r>
      <w:r>
        <w:rPr>
          <w:spacing w:val="1"/>
        </w:rPr>
        <w:t xml:space="preserve"> </w:t>
      </w:r>
      <w:r>
        <w:t>specialized tools for particular coding needs, not an all-purpose machine for grooming 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project.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6"/>
        </w:rPr>
      </w:pPr>
    </w:p>
    <w:p>
      <w:pPr>
        <w:pStyle w:val="8"/>
        <w:ind w:left="1346"/>
      </w:pPr>
      <w:r>
        <w:rPr>
          <w:color w:val="1F2021"/>
        </w:rPr>
        <w:t>.</w:t>
      </w:r>
    </w:p>
    <w:p>
      <w:pPr>
        <w:spacing w:after="0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6"/>
        </w:rPr>
      </w:pPr>
    </w:p>
    <w:p>
      <w:pPr>
        <w:pStyle w:val="2"/>
        <w:spacing w:before="84" w:line="259" w:lineRule="auto"/>
        <w:ind w:left="616" w:right="1794" w:firstLine="3581"/>
      </w:pPr>
      <w:bookmarkStart w:id="7" w:name="_TOC_250010"/>
      <w:r>
        <w:t>CHAPTER – 4</w:t>
      </w:r>
      <w:r>
        <w:rPr>
          <w:spacing w:val="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bookmarkEnd w:id="7"/>
      <w:r>
        <w:t>INTERFACE</w:t>
      </w:r>
    </w:p>
    <w:p>
      <w:pPr>
        <w:pStyle w:val="8"/>
        <w:spacing w:before="296" w:line="391" w:lineRule="auto"/>
        <w:ind w:left="630" w:right="930" w:hanging="10"/>
        <w:jc w:val="both"/>
      </w:pPr>
      <w:r>
        <w:t>Creating a website design with layouts and technologies is the best way to communicate your vision to</w:t>
      </w:r>
      <w:r>
        <w:rPr>
          <w:spacing w:val="-57"/>
        </w:rPr>
        <w:t xml:space="preserve"> </w:t>
      </w:r>
      <w:r>
        <w:t>the web developer. Making the concept clear to the developer is probably the most important factor in</w:t>
      </w:r>
      <w:r>
        <w:rPr>
          <w:spacing w:val="1"/>
        </w:rPr>
        <w:t xml:space="preserve"> </w:t>
      </w:r>
      <w:r>
        <w:t>successful web development. Yet it is one of the most common problems or obstacles in a web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outsourcing</w:t>
      </w:r>
      <w:r>
        <w:rPr>
          <w:spacing w:val="2"/>
        </w:rPr>
        <w:t xml:space="preserve"> </w:t>
      </w:r>
      <w:r>
        <w:t>project.</w:t>
      </w:r>
    </w:p>
    <w:p>
      <w:pPr>
        <w:pStyle w:val="8"/>
        <w:rPr>
          <w:sz w:val="26"/>
        </w:rPr>
      </w:pPr>
    </w:p>
    <w:p>
      <w:pPr>
        <w:pStyle w:val="8"/>
        <w:spacing w:before="194" w:line="352" w:lineRule="auto"/>
        <w:ind w:left="630" w:right="926" w:hanging="10"/>
        <w:jc w:val="both"/>
      </w:pPr>
      <w:r>
        <w:t>No</w:t>
      </w:r>
      <w:r>
        <w:rPr>
          <w:spacing w:val="-9"/>
        </w:rPr>
        <w:t xml:space="preserve"> </w:t>
      </w:r>
      <w:r>
        <w:t>matter</w:t>
      </w:r>
      <w:r>
        <w:rPr>
          <w:spacing w:val="-10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marketing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profit</w:t>
      </w:r>
      <w:r>
        <w:rPr>
          <w:spacing w:val="-8"/>
        </w:rPr>
        <w:t xml:space="preserve"> </w:t>
      </w:r>
      <w:r>
        <w:t>goals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outsourcing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personal</w:t>
      </w:r>
      <w:r>
        <w:rPr>
          <w:spacing w:val="-58"/>
        </w:rPr>
        <w:t xml:space="preserve"> </w:t>
      </w:r>
      <w:r>
        <w:t>use, you need to fully design and document the app concept if you expect a programmer to make your</w:t>
      </w:r>
      <w:r>
        <w:rPr>
          <w:spacing w:val="1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reality.</w:t>
      </w:r>
    </w:p>
    <w:p>
      <w:pPr>
        <w:pStyle w:val="8"/>
        <w:spacing w:before="48" w:line="391" w:lineRule="auto"/>
        <w:ind w:left="630" w:right="932" w:hanging="10"/>
        <w:jc w:val="both"/>
      </w:pPr>
      <w:r>
        <w:t>The two most important things to do are: A) make a comprehensive description of how the app works</w:t>
      </w:r>
      <w:r>
        <w:rPr>
          <w:spacing w:val="1"/>
        </w:rPr>
        <w:t xml:space="preserve"> </w:t>
      </w:r>
      <w:r>
        <w:t>and what it does(functionality) and B) create a comprehensive description of what the user sees and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(look and feel).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2"/>
        </w:rPr>
      </w:pPr>
    </w:p>
    <w:p>
      <w:pPr>
        <w:pStyle w:val="3"/>
        <w:numPr>
          <w:ilvl w:val="1"/>
          <w:numId w:val="6"/>
        </w:numPr>
        <w:tabs>
          <w:tab w:val="left" w:pos="1125"/>
        </w:tabs>
        <w:spacing w:before="0" w:after="0" w:line="240" w:lineRule="auto"/>
        <w:ind w:left="1124" w:right="0" w:hanging="543"/>
        <w:jc w:val="left"/>
      </w:pPr>
      <w:bookmarkStart w:id="8" w:name="_TOC_250009"/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89"/>
        </w:rPr>
        <w:t xml:space="preserve"> </w:t>
      </w:r>
      <w:r>
        <w:t>College-Cafeteria</w:t>
      </w:r>
      <w:r>
        <w:rPr>
          <w:spacing w:val="-3"/>
        </w:rPr>
        <w:t xml:space="preserve"> </w:t>
      </w:r>
      <w:bookmarkEnd w:id="8"/>
      <w:r>
        <w:t>:</w:t>
      </w:r>
    </w:p>
    <w:p>
      <w:pPr>
        <w:pStyle w:val="8"/>
        <w:spacing w:before="327" w:line="391" w:lineRule="auto"/>
        <w:ind w:left="630" w:right="924" w:hanging="10"/>
        <w:jc w:val="both"/>
      </w:pPr>
      <w:r>
        <w:t>Implementation of College-Cafeteria is taken place in various phases. Firstly we build the navigation</w:t>
      </w:r>
      <w:r>
        <w:rPr>
          <w:spacing w:val="1"/>
        </w:rPr>
        <w:t xml:space="preserve"> </w:t>
      </w:r>
      <w:r>
        <w:t>bar of the page .i.e by the use of css and some html and then make various layouts and divs for the</w:t>
      </w:r>
      <w:r>
        <w:rPr>
          <w:spacing w:val="1"/>
        </w:rPr>
        <w:t xml:space="preserve"> </w:t>
      </w:r>
      <w:r>
        <w:t>supporting features and connect the website with the jquery. And then finally after making the footer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remaining instances we</w:t>
      </w:r>
      <w:r>
        <w:rPr>
          <w:spacing w:val="-2"/>
        </w:rPr>
        <w:t xml:space="preserve"> </w:t>
      </w:r>
      <w:r>
        <w:t>get to display the</w:t>
      </w:r>
      <w:r>
        <w:rPr>
          <w:spacing w:val="-1"/>
        </w:rPr>
        <w:t xml:space="preserve"> </w:t>
      </w:r>
      <w:r>
        <w:t>result.</w:t>
      </w:r>
    </w:p>
    <w:p>
      <w:pPr>
        <w:spacing w:after="0" w:line="391" w:lineRule="auto"/>
        <w:jc w:val="both"/>
        <w:sectPr>
          <w:pgSz w:w="12240" w:h="15840"/>
          <w:pgMar w:top="1500" w:right="0" w:bottom="1420" w:left="800" w:header="0" w:footer="1231" w:gutter="0"/>
          <w:cols w:space="720" w:num="1"/>
        </w:sectPr>
      </w:pPr>
    </w:p>
    <w:p>
      <w:pPr>
        <w:pStyle w:val="3"/>
        <w:numPr>
          <w:ilvl w:val="1"/>
          <w:numId w:val="6"/>
        </w:numPr>
        <w:tabs>
          <w:tab w:val="left" w:pos="1125"/>
        </w:tabs>
        <w:spacing w:before="66" w:after="0" w:line="256" w:lineRule="auto"/>
        <w:ind w:left="592" w:right="2533" w:hanging="10"/>
        <w:jc w:val="left"/>
      </w:pPr>
      <w:bookmarkStart w:id="9" w:name="_TOC_250008"/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TO DEVELOP THE</w:t>
      </w:r>
      <w:r>
        <w:rPr>
          <w:spacing w:val="-87"/>
        </w:rPr>
        <w:t xml:space="preserve"> </w:t>
      </w:r>
      <w:bookmarkEnd w:id="9"/>
      <w:r>
        <w:t>WEBSITE:</w:t>
      </w:r>
    </w:p>
    <w:p>
      <w:pPr>
        <w:pStyle w:val="16"/>
        <w:numPr>
          <w:ilvl w:val="2"/>
          <w:numId w:val="6"/>
        </w:numPr>
        <w:tabs>
          <w:tab w:val="left" w:pos="1346"/>
        </w:tabs>
        <w:spacing w:before="297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Firstly</w:t>
      </w:r>
      <w:r>
        <w:rPr>
          <w:spacing w:val="59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create the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 bar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and div container</w:t>
      </w:r>
      <w:r>
        <w:rPr>
          <w:spacing w:val="-3"/>
          <w:sz w:val="24"/>
        </w:rPr>
        <w:t xml:space="preserve"> </w:t>
      </w:r>
      <w:r>
        <w:rPr>
          <w:sz w:val="24"/>
        </w:rPr>
        <w:t>tags by</w:t>
      </w:r>
      <w:r>
        <w:rPr>
          <w:spacing w:val="1"/>
          <w:sz w:val="24"/>
        </w:rPr>
        <w:t xml:space="preserve"> </w:t>
      </w:r>
      <w:r>
        <w:rPr>
          <w:sz w:val="24"/>
        </w:rPr>
        <w:t>using HTML.</w:t>
      </w:r>
    </w:p>
    <w:p>
      <w:pPr>
        <w:pStyle w:val="8"/>
        <w:spacing w:before="9"/>
        <w:rPr>
          <w:sz w:val="32"/>
        </w:rPr>
      </w:pPr>
    </w:p>
    <w:p>
      <w:pPr>
        <w:pStyle w:val="16"/>
        <w:numPr>
          <w:ilvl w:val="2"/>
          <w:numId w:val="6"/>
        </w:numPr>
        <w:tabs>
          <w:tab w:val="left" w:pos="1346"/>
        </w:tabs>
        <w:spacing w:before="0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create the content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our website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animations, effects,</w:t>
      </w:r>
      <w:r>
        <w:rPr>
          <w:spacing w:val="-1"/>
          <w:sz w:val="24"/>
        </w:rPr>
        <w:t xml:space="preserve"> </w:t>
      </w:r>
      <w:r>
        <w:rPr>
          <w:sz w:val="24"/>
        </w:rPr>
        <w:t>pictures,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>
      <w:pPr>
        <w:pStyle w:val="8"/>
        <w:spacing w:before="10"/>
        <w:rPr>
          <w:sz w:val="30"/>
        </w:rPr>
      </w:pPr>
    </w:p>
    <w:p>
      <w:pPr>
        <w:pStyle w:val="16"/>
        <w:numPr>
          <w:ilvl w:val="2"/>
          <w:numId w:val="6"/>
        </w:numPr>
        <w:tabs>
          <w:tab w:val="left" w:pos="1346"/>
        </w:tabs>
        <w:spacing w:before="0" w:after="0" w:line="264" w:lineRule="auto"/>
        <w:ind w:left="1346" w:right="931" w:hanging="360"/>
        <w:jc w:val="left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created the</w:t>
      </w:r>
      <w:r>
        <w:rPr>
          <w:spacing w:val="-1"/>
          <w:sz w:val="24"/>
        </w:rPr>
        <w:t xml:space="preserve"> </w:t>
      </w:r>
      <w:r>
        <w:rPr>
          <w:sz w:val="24"/>
        </w:rPr>
        <w:t>login page(future</w:t>
      </w:r>
      <w:r>
        <w:rPr>
          <w:spacing w:val="1"/>
          <w:sz w:val="24"/>
        </w:rPr>
        <w:t xml:space="preserve"> </w:t>
      </w:r>
      <w:r>
        <w:rPr>
          <w:sz w:val="24"/>
        </w:rPr>
        <w:t>scope)</w:t>
      </w:r>
      <w:r>
        <w:rPr>
          <w:spacing w:val="1"/>
          <w:sz w:val="24"/>
        </w:rPr>
        <w:t xml:space="preserve"> </w:t>
      </w:r>
      <w:r>
        <w:rPr>
          <w:sz w:val="24"/>
        </w:rPr>
        <w:t>which comprises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various phases that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below:</w:t>
      </w:r>
    </w:p>
    <w:p>
      <w:pPr>
        <w:pStyle w:val="8"/>
        <w:spacing w:before="3"/>
        <w:rPr>
          <w:sz w:val="32"/>
        </w:rPr>
      </w:pP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0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Page:</w:t>
      </w:r>
      <w:r>
        <w:rPr>
          <w:spacing w:val="-1"/>
          <w:sz w:val="24"/>
        </w:rPr>
        <w:t xml:space="preserve"> </w:t>
      </w:r>
      <w:r>
        <w:rPr>
          <w:sz w:val="24"/>
        </w:rPr>
        <w:t>Allows user to</w:t>
      </w:r>
      <w:r>
        <w:rPr>
          <w:spacing w:val="-1"/>
          <w:sz w:val="24"/>
        </w:rPr>
        <w:t xml:space="preserve"> </w:t>
      </w:r>
      <w:r>
        <w:rPr>
          <w:sz w:val="24"/>
        </w:rPr>
        <w:t>login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 existing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64" w:lineRule="auto"/>
        <w:ind w:left="2046" w:right="930" w:hanging="360"/>
        <w:jc w:val="left"/>
        <w:rPr>
          <w:sz w:val="24"/>
        </w:rPr>
      </w:pPr>
      <w:r>
        <w:rPr>
          <w:sz w:val="24"/>
        </w:rPr>
        <w:t>SignUp</w:t>
      </w:r>
      <w:r>
        <w:rPr>
          <w:spacing w:val="54"/>
          <w:sz w:val="24"/>
        </w:rPr>
        <w:t xml:space="preserve"> </w:t>
      </w:r>
      <w:r>
        <w:rPr>
          <w:sz w:val="24"/>
        </w:rPr>
        <w:t>Page:</w:t>
      </w:r>
      <w:r>
        <w:rPr>
          <w:spacing w:val="54"/>
          <w:sz w:val="24"/>
        </w:rPr>
        <w:t xml:space="preserve"> </w:t>
      </w:r>
      <w:r>
        <w:rPr>
          <w:sz w:val="24"/>
        </w:rPr>
        <w:t>If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user</w:t>
      </w:r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new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our</w:t>
      </w:r>
      <w:r>
        <w:rPr>
          <w:spacing w:val="53"/>
          <w:sz w:val="24"/>
        </w:rPr>
        <w:t xml:space="preserve"> </w:t>
      </w:r>
      <w:r>
        <w:rPr>
          <w:sz w:val="24"/>
        </w:rPr>
        <w:t>website</w:t>
      </w:r>
      <w:r>
        <w:rPr>
          <w:spacing w:val="53"/>
          <w:sz w:val="24"/>
        </w:rPr>
        <w:t xml:space="preserve"> </w:t>
      </w:r>
      <w:r>
        <w:rPr>
          <w:sz w:val="24"/>
        </w:rPr>
        <w:t>then</w:t>
      </w:r>
      <w:r>
        <w:rPr>
          <w:spacing w:val="53"/>
          <w:sz w:val="24"/>
        </w:rPr>
        <w:t xml:space="preserve"> </w:t>
      </w:r>
      <w:r>
        <w:rPr>
          <w:sz w:val="24"/>
        </w:rPr>
        <w:t>firstly</w:t>
      </w:r>
      <w:r>
        <w:rPr>
          <w:spacing w:val="53"/>
          <w:sz w:val="24"/>
        </w:rPr>
        <w:t xml:space="preserve"> </w:t>
      </w:r>
      <w:r>
        <w:rPr>
          <w:sz w:val="24"/>
        </w:rPr>
        <w:t>he/she</w:t>
      </w:r>
      <w:r>
        <w:rPr>
          <w:spacing w:val="53"/>
          <w:sz w:val="24"/>
        </w:rPr>
        <w:t xml:space="preserve"> </w:t>
      </w:r>
      <w:r>
        <w:rPr>
          <w:sz w:val="24"/>
        </w:rPr>
        <w:t>has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register</w:t>
      </w:r>
      <w:r>
        <w:rPr>
          <w:spacing w:val="-57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26" w:after="0" w:line="261" w:lineRule="auto"/>
        <w:ind w:left="2046" w:right="928" w:hanging="360"/>
        <w:jc w:val="left"/>
        <w:rPr>
          <w:sz w:val="24"/>
        </w:rPr>
      </w:pPr>
      <w:r>
        <w:rPr>
          <w:sz w:val="24"/>
        </w:rPr>
        <w:t>Other</w:t>
      </w:r>
      <w:r>
        <w:rPr>
          <w:spacing w:val="31"/>
          <w:sz w:val="24"/>
        </w:rPr>
        <w:t xml:space="preserve"> </w:t>
      </w:r>
      <w:r>
        <w:rPr>
          <w:sz w:val="24"/>
        </w:rPr>
        <w:t>sections:-</w:t>
      </w:r>
      <w:r>
        <w:rPr>
          <w:spacing w:val="32"/>
          <w:sz w:val="24"/>
        </w:rPr>
        <w:t xml:space="preserve"> </w:t>
      </w:r>
      <w:r>
        <w:rPr>
          <w:sz w:val="24"/>
        </w:rPr>
        <w:t>Then</w:t>
      </w:r>
      <w:r>
        <w:rPr>
          <w:spacing w:val="33"/>
          <w:sz w:val="24"/>
        </w:rPr>
        <w:t xml:space="preserve"> </w:t>
      </w:r>
      <w:r>
        <w:rPr>
          <w:sz w:val="24"/>
        </w:rPr>
        <w:t>we</w:t>
      </w:r>
      <w:r>
        <w:rPr>
          <w:spacing w:val="32"/>
          <w:sz w:val="24"/>
        </w:rPr>
        <w:t xml:space="preserve"> </w:t>
      </w:r>
      <w:r>
        <w:rPr>
          <w:sz w:val="24"/>
        </w:rPr>
        <w:t>added</w:t>
      </w:r>
      <w:r>
        <w:rPr>
          <w:spacing w:val="32"/>
          <w:sz w:val="24"/>
        </w:rPr>
        <w:t xml:space="preserve"> </w:t>
      </w:r>
      <w:r>
        <w:rPr>
          <w:sz w:val="24"/>
        </w:rPr>
        <w:t>various</w:t>
      </w:r>
      <w:r>
        <w:rPr>
          <w:spacing w:val="33"/>
          <w:sz w:val="24"/>
        </w:rPr>
        <w:t xml:space="preserve"> </w:t>
      </w:r>
      <w:r>
        <w:rPr>
          <w:sz w:val="24"/>
        </w:rPr>
        <w:t>other</w:t>
      </w:r>
      <w:r>
        <w:rPr>
          <w:spacing w:val="32"/>
          <w:sz w:val="24"/>
        </w:rPr>
        <w:t xml:space="preserve"> </w:t>
      </w:r>
      <w:r>
        <w:rPr>
          <w:sz w:val="24"/>
        </w:rPr>
        <w:t>sections</w:t>
      </w:r>
      <w:r>
        <w:rPr>
          <w:spacing w:val="33"/>
          <w:sz w:val="24"/>
        </w:rPr>
        <w:t xml:space="preserve"> </w:t>
      </w:r>
      <w:r>
        <w:rPr>
          <w:sz w:val="24"/>
        </w:rPr>
        <w:t>like:-</w:t>
      </w:r>
      <w:r>
        <w:rPr>
          <w:spacing w:val="33"/>
          <w:sz w:val="24"/>
        </w:rPr>
        <w:t xml:space="preserve"> </w:t>
      </w:r>
      <w:r>
        <w:rPr>
          <w:sz w:val="24"/>
        </w:rPr>
        <w:t>Newsletter,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feedback</w:t>
      </w:r>
      <w:r>
        <w:rPr>
          <w:spacing w:val="-57"/>
          <w:sz w:val="24"/>
        </w:rPr>
        <w:t xml:space="preserve"> </w:t>
      </w:r>
      <w:r>
        <w:rPr>
          <w:sz w:val="24"/>
        </w:rPr>
        <w:t>form,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>
      <w:pPr>
        <w:pStyle w:val="8"/>
        <w:rPr>
          <w:sz w:val="26"/>
        </w:rPr>
      </w:pPr>
    </w:p>
    <w:p>
      <w:pPr>
        <w:pStyle w:val="8"/>
        <w:spacing w:before="3"/>
        <w:rPr>
          <w:sz w:val="32"/>
        </w:rPr>
      </w:pPr>
    </w:p>
    <w:p>
      <w:pPr>
        <w:pStyle w:val="16"/>
        <w:numPr>
          <w:ilvl w:val="2"/>
          <w:numId w:val="6"/>
        </w:numPr>
        <w:tabs>
          <w:tab w:val="left" w:pos="1346"/>
        </w:tabs>
        <w:spacing w:before="0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Navigation bar consists of: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cities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1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7"/>
        </w:rPr>
      </w:pPr>
    </w:p>
    <w:p>
      <w:pPr>
        <w:pStyle w:val="16"/>
        <w:numPr>
          <w:ilvl w:val="2"/>
          <w:numId w:val="6"/>
        </w:numPr>
        <w:tabs>
          <w:tab w:val="left" w:pos="1346"/>
        </w:tabs>
        <w:spacing w:before="0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fragment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item. Our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81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Dashboard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1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Features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Pictures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Reviews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1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Footer</w:t>
      </w:r>
    </w:p>
    <w:p>
      <w:pPr>
        <w:pStyle w:val="8"/>
        <w:rPr>
          <w:sz w:val="26"/>
        </w:rPr>
      </w:pPr>
    </w:p>
    <w:p>
      <w:pPr>
        <w:pStyle w:val="8"/>
        <w:rPr>
          <w:sz w:val="29"/>
        </w:rPr>
      </w:pPr>
    </w:p>
    <w:p>
      <w:pPr>
        <w:pStyle w:val="8"/>
        <w:spacing w:line="264" w:lineRule="auto"/>
        <w:ind w:left="630" w:right="674" w:hanging="10"/>
      </w:pPr>
      <w:r>
        <w:t>Now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whole</w:t>
      </w:r>
      <w:r>
        <w:rPr>
          <w:spacing w:val="13"/>
        </w:rPr>
        <w:t xml:space="preserve"> </w:t>
      </w:r>
      <w:r>
        <w:t>website,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now</w:t>
      </w:r>
      <w:r>
        <w:rPr>
          <w:spacing w:val="11"/>
        </w:rPr>
        <w:t xml:space="preserve"> </w:t>
      </w:r>
      <w:r>
        <w:t>try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look</w:t>
      </w:r>
      <w:r>
        <w:rPr>
          <w:spacing w:val="14"/>
        </w:rPr>
        <w:t xml:space="preserve"> </w:t>
      </w:r>
      <w:r>
        <w:t>better</w:t>
      </w:r>
      <w:r>
        <w:rPr>
          <w:spacing w:val="11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adding</w:t>
      </w:r>
      <w:r>
        <w:rPr>
          <w:spacing w:val="12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CSS</w:t>
      </w:r>
      <w:r>
        <w:rPr>
          <w:spacing w:val="-57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to it and let it shine</w:t>
      </w:r>
      <w:r>
        <w:rPr>
          <w:spacing w:val="-1"/>
        </w:rPr>
        <w:t xml:space="preserve"> </w:t>
      </w:r>
      <w:r>
        <w:t>further.</w:t>
      </w:r>
    </w:p>
    <w:p>
      <w:pPr>
        <w:spacing w:after="0" w:line="264" w:lineRule="auto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3"/>
        <w:numPr>
          <w:ilvl w:val="1"/>
          <w:numId w:val="6"/>
        </w:numPr>
        <w:tabs>
          <w:tab w:val="left" w:pos="1125"/>
        </w:tabs>
        <w:spacing w:before="68" w:after="0" w:line="240" w:lineRule="auto"/>
        <w:ind w:left="1124" w:right="0" w:hanging="543"/>
        <w:jc w:val="left"/>
      </w:pPr>
      <w:bookmarkStart w:id="10" w:name="_TOC_250007"/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10"/>
      <w:r>
        <w:t>USER</w:t>
      </w:r>
    </w:p>
    <w:p>
      <w:pPr>
        <w:pStyle w:val="16"/>
        <w:numPr>
          <w:ilvl w:val="2"/>
          <w:numId w:val="6"/>
        </w:numPr>
        <w:tabs>
          <w:tab w:val="left" w:pos="1346"/>
        </w:tabs>
        <w:spacing w:before="328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url and open</w:t>
      </w:r>
      <w:r>
        <w:rPr>
          <w:spacing w:val="-1"/>
          <w:sz w:val="24"/>
        </w:rPr>
        <w:t xml:space="preserve"> </w:t>
      </w:r>
      <w:r>
        <w:rPr>
          <w:sz w:val="24"/>
        </w:rPr>
        <w:t>the website.</w:t>
      </w:r>
    </w:p>
    <w:p>
      <w:pPr>
        <w:pStyle w:val="16"/>
        <w:numPr>
          <w:ilvl w:val="2"/>
          <w:numId w:val="6"/>
        </w:numPr>
        <w:tabs>
          <w:tab w:val="left" w:pos="1346"/>
        </w:tabs>
        <w:spacing w:before="50" w:after="0" w:line="264" w:lineRule="auto"/>
        <w:ind w:left="1346" w:right="929" w:hanging="360"/>
        <w:jc w:val="left"/>
        <w:rPr>
          <w:sz w:val="24"/>
        </w:rPr>
      </w:pPr>
      <w:r>
        <w:rPr>
          <w:sz w:val="24"/>
        </w:rPr>
        <w:t>Firstly,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9"/>
          <w:sz w:val="24"/>
        </w:rPr>
        <w:t xml:space="preserve"> </w:t>
      </w:r>
      <w:r>
        <w:rPr>
          <w:sz w:val="24"/>
        </w:rPr>
        <w:t>have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frontend/</w:t>
      </w:r>
      <w:r>
        <w:rPr>
          <w:spacing w:val="11"/>
          <w:sz w:val="24"/>
        </w:rPr>
        <w:t xml:space="preserve"> </w:t>
      </w:r>
      <w:r>
        <w:rPr>
          <w:sz w:val="24"/>
        </w:rPr>
        <w:t>display</w:t>
      </w:r>
      <w:r>
        <w:rPr>
          <w:spacing w:val="10"/>
          <w:sz w:val="24"/>
        </w:rPr>
        <w:t xml:space="preserve"> </w:t>
      </w:r>
      <w:r>
        <w:rPr>
          <w:sz w:val="24"/>
        </w:rPr>
        <w:t>page</w:t>
      </w:r>
      <w:r>
        <w:rPr>
          <w:spacing w:val="9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having</w:t>
      </w:r>
      <w:r>
        <w:rPr>
          <w:spacing w:val="11"/>
          <w:sz w:val="24"/>
        </w:rPr>
        <w:t xml:space="preserve"> </w:t>
      </w:r>
      <w:r>
        <w:rPr>
          <w:sz w:val="24"/>
        </w:rPr>
        <w:t>navigation</w:t>
      </w:r>
      <w:r>
        <w:rPr>
          <w:spacing w:val="10"/>
          <w:sz w:val="24"/>
        </w:rPr>
        <w:t xml:space="preserve"> </w:t>
      </w:r>
      <w:r>
        <w:rPr>
          <w:sz w:val="24"/>
        </w:rPr>
        <w:t>bar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z w:val="24"/>
        </w:rPr>
        <w:t>let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 jump to the</w:t>
      </w:r>
      <w:r>
        <w:rPr>
          <w:spacing w:val="-1"/>
          <w:sz w:val="24"/>
        </w:rPr>
        <w:t xml:space="preserve"> </w:t>
      </w:r>
      <w:r>
        <w:rPr>
          <w:sz w:val="24"/>
        </w:rPr>
        <w:t>section directly they want to go.</w:t>
      </w:r>
    </w:p>
    <w:p>
      <w:pPr>
        <w:pStyle w:val="16"/>
        <w:numPr>
          <w:ilvl w:val="2"/>
          <w:numId w:val="6"/>
        </w:numPr>
        <w:tabs>
          <w:tab w:val="left" w:pos="1346"/>
        </w:tabs>
        <w:spacing w:before="24" w:after="0" w:line="264" w:lineRule="auto"/>
        <w:ind w:left="1346" w:right="936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look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cafeteria</w:t>
      </w:r>
      <w:r>
        <w:rPr>
          <w:spacing w:val="3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website.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look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meals present in the</w:t>
      </w:r>
      <w:r>
        <w:rPr>
          <w:spacing w:val="1"/>
          <w:sz w:val="24"/>
        </w:rPr>
        <w:t xml:space="preserve"> </w:t>
      </w:r>
      <w:r>
        <w:rPr>
          <w:sz w:val="24"/>
        </w:rPr>
        <w:t>cafeteria</w:t>
      </w:r>
    </w:p>
    <w:p>
      <w:pPr>
        <w:pStyle w:val="16"/>
        <w:numPr>
          <w:ilvl w:val="2"/>
          <w:numId w:val="6"/>
        </w:numPr>
        <w:tabs>
          <w:tab w:val="left" w:pos="1346"/>
        </w:tabs>
        <w:spacing w:before="24" w:after="0" w:line="240" w:lineRule="auto"/>
        <w:ind w:left="1346" w:right="0" w:hanging="360"/>
        <w:jc w:val="left"/>
        <w:rPr>
          <w:sz w:val="24"/>
        </w:rPr>
      </w:pPr>
      <w:r>
        <w:rPr>
          <w:sz w:val="24"/>
        </w:rPr>
        <w:t>Then,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activity which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steps: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4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Register: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>
      <w:pPr>
        <w:pStyle w:val="16"/>
        <w:numPr>
          <w:ilvl w:val="3"/>
          <w:numId w:val="6"/>
        </w:numPr>
        <w:tabs>
          <w:tab w:val="left" w:pos="2046"/>
          <w:tab w:val="left" w:pos="2047"/>
        </w:tabs>
        <w:spacing w:before="52" w:after="0" w:line="240" w:lineRule="auto"/>
        <w:ind w:left="2046" w:right="0" w:hanging="361"/>
        <w:jc w:val="left"/>
        <w:rPr>
          <w:sz w:val="24"/>
        </w:rPr>
      </w:pPr>
      <w:r>
        <w:rPr>
          <w:sz w:val="24"/>
        </w:rPr>
        <w:t>Login: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as well</w:t>
      </w:r>
      <w:r>
        <w:rPr>
          <w:spacing w:val="-1"/>
          <w:sz w:val="24"/>
        </w:rPr>
        <w:t xml:space="preserve"> </w:t>
      </w:r>
      <w:r>
        <w:rPr>
          <w:sz w:val="24"/>
        </w:rPr>
        <w:t>as new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>
      <w:pPr>
        <w:pStyle w:val="8"/>
        <w:spacing w:before="9"/>
        <w:rPr>
          <w:sz w:val="32"/>
        </w:rPr>
      </w:pPr>
    </w:p>
    <w:p>
      <w:pPr>
        <w:pStyle w:val="16"/>
        <w:numPr>
          <w:ilvl w:val="2"/>
          <w:numId w:val="6"/>
        </w:numPr>
        <w:tabs>
          <w:tab w:val="left" w:pos="1346"/>
        </w:tabs>
        <w:spacing w:before="0" w:after="0" w:line="403" w:lineRule="auto"/>
        <w:ind w:left="1346" w:right="929" w:hanging="360"/>
        <w:jc w:val="both"/>
        <w:rPr>
          <w:sz w:val="24"/>
        </w:rPr>
      </w:pPr>
      <w:r>
        <w:rPr>
          <w:sz w:val="24"/>
        </w:rPr>
        <w:t>At last, the user can look at the rating and revies of the cafeteria in the reviews section as well</w:t>
      </w:r>
      <w:r>
        <w:rPr>
          <w:spacing w:val="1"/>
          <w:sz w:val="24"/>
        </w:rPr>
        <w:t xml:space="preserve"> </w:t>
      </w:r>
      <w:r>
        <w:rPr>
          <w:sz w:val="24"/>
        </w:rPr>
        <w:t>as the users can now use the footer section to follow the social handles of the CollegeCafeteria.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 look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blog,</w:t>
      </w:r>
      <w:r>
        <w:rPr>
          <w:spacing w:val="2"/>
          <w:sz w:val="24"/>
        </w:rPr>
        <w:t xml:space="preserve"> </w:t>
      </w:r>
      <w:r>
        <w:rPr>
          <w:sz w:val="24"/>
        </w:rPr>
        <w:t>about,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website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Cafeteria.</w:t>
      </w:r>
    </w:p>
    <w:p>
      <w:pPr>
        <w:pStyle w:val="8"/>
        <w:spacing w:before="191"/>
        <w:ind w:left="1346"/>
        <w:jc w:val="both"/>
      </w:pPr>
      <w:r>
        <w:t>Hence, at</w:t>
      </w:r>
      <w:r>
        <w:rPr>
          <w:spacing w:val="-1"/>
        </w:rPr>
        <w:t xml:space="preserve"> </w:t>
      </w:r>
      <w:r>
        <w:t>last the</w:t>
      </w:r>
      <w:r>
        <w:rPr>
          <w:spacing w:val="-2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 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website!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1"/>
        </w:rPr>
      </w:pPr>
    </w:p>
    <w:p>
      <w:pPr>
        <w:pStyle w:val="3"/>
        <w:numPr>
          <w:ilvl w:val="1"/>
          <w:numId w:val="6"/>
        </w:numPr>
        <w:tabs>
          <w:tab w:val="left" w:pos="1125"/>
        </w:tabs>
        <w:spacing w:before="0" w:after="0" w:line="240" w:lineRule="auto"/>
        <w:ind w:left="1124" w:right="0" w:hanging="543"/>
        <w:jc w:val="left"/>
      </w:pPr>
      <w:bookmarkStart w:id="11" w:name="_TOC_250006"/>
      <w:r>
        <w:t>User</w:t>
      </w:r>
      <w:r>
        <w:rPr>
          <w:spacing w:val="-3"/>
        </w:rPr>
        <w:t xml:space="preserve"> </w:t>
      </w:r>
      <w:bookmarkEnd w:id="11"/>
      <w:r>
        <w:t>Interface</w:t>
      </w:r>
    </w:p>
    <w:p>
      <w:pPr>
        <w:pStyle w:val="5"/>
        <w:numPr>
          <w:ilvl w:val="0"/>
          <w:numId w:val="7"/>
        </w:numPr>
        <w:tabs>
          <w:tab w:val="left" w:pos="1181"/>
        </w:tabs>
        <w:spacing w:before="329" w:after="0" w:line="240" w:lineRule="auto"/>
        <w:ind w:left="1180" w:right="0" w:hanging="195"/>
        <w:jc w:val="left"/>
      </w:pPr>
      <w:r>
        <w:t>Opening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</w:p>
    <w:p>
      <w:pPr>
        <w:pStyle w:val="8"/>
        <w:spacing w:before="10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155575</wp:posOffset>
            </wp:positionV>
            <wp:extent cx="6128385" cy="3016885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252" cy="301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8"/>
        <w:spacing w:before="1"/>
        <w:rPr>
          <w:b/>
          <w:sz w:val="20"/>
        </w:rPr>
      </w:pPr>
    </w:p>
    <w:p>
      <w:pPr>
        <w:spacing w:before="89"/>
        <w:ind w:left="597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1179830</wp:posOffset>
            </wp:positionH>
            <wp:positionV relativeFrom="paragraph">
              <wp:posOffset>278765</wp:posOffset>
            </wp:positionV>
            <wp:extent cx="6253480" cy="2816225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417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Features 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8"/>
        <w:spacing w:before="10"/>
        <w:rPr>
          <w:b/>
          <w:sz w:val="25"/>
        </w:rPr>
      </w:pPr>
    </w:p>
    <w:p>
      <w:pPr>
        <w:pStyle w:val="5"/>
      </w:pPr>
      <w:r>
        <w:t>Pictures page:</w:t>
      </w:r>
    </w:p>
    <w:p>
      <w:pPr>
        <w:pStyle w:val="8"/>
        <w:spacing w:before="5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1179830</wp:posOffset>
            </wp:positionH>
            <wp:positionV relativeFrom="paragraph">
              <wp:posOffset>202565</wp:posOffset>
            </wp:positionV>
            <wp:extent cx="6254115" cy="2774950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13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500" w:right="0" w:bottom="1420" w:left="800" w:header="0" w:footer="1231" w:gutter="0"/>
          <w:cols w:space="720" w:num="1"/>
        </w:sectPr>
      </w:pPr>
    </w:p>
    <w:p>
      <w:pPr>
        <w:spacing w:before="64"/>
        <w:ind w:left="597" w:right="0" w:firstLine="0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works:</w:t>
      </w:r>
    </w:p>
    <w:p>
      <w:pPr>
        <w:pStyle w:val="8"/>
        <w:spacing w:before="2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208915</wp:posOffset>
            </wp:positionV>
            <wp:extent cx="6370320" cy="2866390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7"/>
        <w:rPr>
          <w:b/>
          <w:sz w:val="34"/>
        </w:rPr>
      </w:pPr>
    </w:p>
    <w:p>
      <w:pPr>
        <w:pStyle w:val="5"/>
        <w:ind w:left="626"/>
        <w:rPr>
          <w:rFonts w:ascii="Calibri"/>
        </w:rPr>
      </w:pPr>
      <w:r>
        <w:rPr>
          <w:rFonts w:ascii="Calibri"/>
        </w:rPr>
        <w:t>Current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cities:</w:t>
      </w:r>
    </w:p>
    <w:p>
      <w:pPr>
        <w:pStyle w:val="8"/>
        <w:rPr>
          <w:rFonts w:ascii="Calibri"/>
          <w:b/>
          <w:sz w:val="20"/>
        </w:rPr>
      </w:pPr>
    </w:p>
    <w:p>
      <w:pPr>
        <w:pStyle w:val="8"/>
        <w:spacing w:before="2"/>
        <w:rPr>
          <w:rFonts w:ascii="Calibri"/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142240</wp:posOffset>
            </wp:positionV>
            <wp:extent cx="6221730" cy="2776855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016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2240" w:h="15840"/>
          <w:pgMar w:top="1160" w:right="0" w:bottom="1420" w:left="800" w:header="0" w:footer="1231" w:gutter="0"/>
          <w:cols w:space="720" w:num="1"/>
        </w:sectPr>
      </w:pPr>
    </w:p>
    <w:p>
      <w:pPr>
        <w:spacing w:before="66"/>
        <w:ind w:left="666" w:right="0" w:firstLine="0"/>
        <w:jc w:val="left"/>
        <w:rPr>
          <w:b/>
          <w:sz w:val="28"/>
        </w:rPr>
      </w:pPr>
      <w:r>
        <w:rPr>
          <w:b/>
          <w:sz w:val="28"/>
        </w:rPr>
        <w:t>Reviews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195580</wp:posOffset>
            </wp:positionV>
            <wp:extent cx="6364605" cy="2807970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90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30"/>
        </w:rPr>
      </w:pPr>
    </w:p>
    <w:p>
      <w:pPr>
        <w:pStyle w:val="5"/>
        <w:spacing w:before="247"/>
      </w:pP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Page:</w:t>
      </w: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203835</wp:posOffset>
            </wp:positionV>
            <wp:extent cx="6322060" cy="2797810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30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spacing w:before="64"/>
        <w:ind w:left="666" w:right="0" w:firstLine="0"/>
        <w:jc w:val="left"/>
        <w:rPr>
          <w:b/>
          <w:sz w:val="28"/>
        </w:rPr>
      </w:pPr>
      <w:r>
        <w:rPr>
          <w:b/>
          <w:sz w:val="28"/>
        </w:rPr>
        <w:t>Footer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185420</wp:posOffset>
            </wp:positionV>
            <wp:extent cx="6231255" cy="921385"/>
            <wp:effectExtent l="0" t="0" r="0" b="0"/>
            <wp:wrapTopAndBottom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212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160" w:right="0" w:bottom="1420" w:left="800" w:header="0" w:footer="1231" w:gutter="0"/>
          <w:cols w:space="720" w:num="1"/>
        </w:sectPr>
      </w:pPr>
    </w:p>
    <w:p>
      <w:pPr>
        <w:pStyle w:val="8"/>
        <w:rPr>
          <w:b/>
          <w:sz w:val="22"/>
        </w:rPr>
      </w:pPr>
    </w:p>
    <w:p>
      <w:pPr>
        <w:pStyle w:val="2"/>
        <w:spacing w:before="84" w:line="261" w:lineRule="auto"/>
        <w:ind w:right="5402"/>
        <w:jc w:val="center"/>
      </w:pPr>
      <w:bookmarkStart w:id="12" w:name="_TOC_250005"/>
      <w:r>
        <w:t>CHAPTER – 5</w:t>
      </w:r>
      <w:r>
        <w:rPr>
          <w:spacing w:val="-97"/>
        </w:rPr>
        <w:t xml:space="preserve"> </w:t>
      </w:r>
      <w:bookmarkEnd w:id="12"/>
      <w:r>
        <w:t>TESTING</w:t>
      </w:r>
    </w:p>
    <w:p>
      <w:pPr>
        <w:pStyle w:val="8"/>
        <w:spacing w:before="301" w:line="391" w:lineRule="auto"/>
        <w:ind w:left="630" w:right="921" w:hanging="10"/>
        <w:jc w:val="both"/>
      </w:pPr>
      <w:r>
        <w:t>Once source code has been generated, software must be tested to uncover as many errors as possible</w:t>
      </w:r>
      <w:r>
        <w:rPr>
          <w:spacing w:val="1"/>
        </w:rPr>
        <w:t xml:space="preserve"> </w:t>
      </w:r>
      <w:r>
        <w:t>before delivery. It is very important to work the system successfully and achieve high quality of</w:t>
      </w:r>
      <w:r>
        <w:rPr>
          <w:spacing w:val="1"/>
        </w:rPr>
        <w:t xml:space="preserve"> </w:t>
      </w:r>
      <w:r>
        <w:t>software. Testing including designing a series of test cases that have a high likelihood of finding errors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applying software-testing techniques.</w:t>
      </w:r>
    </w:p>
    <w:p>
      <w:pPr>
        <w:pStyle w:val="8"/>
        <w:rPr>
          <w:sz w:val="26"/>
        </w:rPr>
      </w:pPr>
    </w:p>
    <w:p>
      <w:pPr>
        <w:pStyle w:val="8"/>
        <w:spacing w:before="194" w:line="388" w:lineRule="auto"/>
        <w:ind w:left="630" w:right="921" w:hanging="10"/>
        <w:jc w:val="both"/>
      </w:pPr>
      <w:r>
        <w:t>System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assumptions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are</w:t>
      </w:r>
      <w:r>
        <w:rPr>
          <w:spacing w:val="-6"/>
        </w:rPr>
        <w:t xml:space="preserve"> </w:t>
      </w:r>
      <w:r>
        <w:t>correct,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</w:t>
      </w:r>
      <w:r>
        <w:rPr>
          <w:spacing w:val="59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successfully achieved. The system should be checked logically. Validations and cross</w:t>
      </w:r>
      <w:r>
        <w:rPr>
          <w:spacing w:val="60"/>
        </w:rPr>
        <w:t xml:space="preserve"> </w:t>
      </w:r>
      <w:r>
        <w:t>checks 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there. Avoid duplications of record that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redundancy of</w:t>
      </w:r>
      <w:r>
        <w:rPr>
          <w:spacing w:val="1"/>
        </w:rPr>
        <w:t xml:space="preserve"> </w:t>
      </w:r>
      <w:r>
        <w:t>data.</w:t>
      </w:r>
    </w:p>
    <w:p>
      <w:pPr>
        <w:pStyle w:val="8"/>
        <w:rPr>
          <w:sz w:val="26"/>
        </w:rPr>
      </w:pPr>
    </w:p>
    <w:p>
      <w:pPr>
        <w:pStyle w:val="8"/>
        <w:spacing w:before="201" w:line="391" w:lineRule="auto"/>
        <w:ind w:left="630" w:right="1275" w:hanging="10"/>
        <w:jc w:val="both"/>
      </w:pPr>
      <w:r>
        <w:t>In other Words, Testing is the process of evaluating a system or its component(s) with the intent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1"/>
        </w:rPr>
        <w:t>find</w:t>
      </w:r>
      <w:r>
        <w:rPr>
          <w:spacing w:val="-14"/>
        </w:rPr>
        <w:t xml:space="preserve"> </w:t>
      </w:r>
      <w:r>
        <w:t>whether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satisfies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specified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not.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executing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identify</w:t>
      </w:r>
      <w:r>
        <w:rPr>
          <w:spacing w:val="-58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gaps, errors, or missing</w:t>
      </w:r>
      <w:r>
        <w:rPr>
          <w:spacing w:val="-1"/>
        </w:rPr>
        <w:t xml:space="preserve"> </w:t>
      </w:r>
      <w:r>
        <w:t>requirements in contrary to the</w:t>
      </w:r>
      <w:r>
        <w:rPr>
          <w:spacing w:val="-1"/>
        </w:rPr>
        <w:t xml:space="preserve"> </w:t>
      </w:r>
      <w:r>
        <w:t>actual requirements.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3"/>
        <w:numPr>
          <w:ilvl w:val="1"/>
          <w:numId w:val="8"/>
        </w:numPr>
        <w:tabs>
          <w:tab w:val="left" w:pos="1462"/>
        </w:tabs>
        <w:spacing w:before="170" w:after="0" w:line="240" w:lineRule="auto"/>
        <w:ind w:left="1461" w:right="0" w:hanging="553"/>
        <w:jc w:val="left"/>
      </w:pPr>
      <w:bookmarkStart w:id="13" w:name="_TOC_250004"/>
      <w:r>
        <w:t>Unit</w:t>
      </w:r>
      <w:r>
        <w:rPr>
          <w:spacing w:val="-2"/>
        </w:rPr>
        <w:t xml:space="preserve"> </w:t>
      </w:r>
      <w:bookmarkEnd w:id="13"/>
      <w:r>
        <w:t>Testing</w:t>
      </w:r>
    </w:p>
    <w:p>
      <w:pPr>
        <w:pStyle w:val="8"/>
        <w:spacing w:before="327" w:line="388" w:lineRule="auto"/>
        <w:ind w:left="1355" w:right="929" w:hanging="10"/>
        <w:jc w:val="both"/>
      </w:pPr>
      <w:r>
        <w:t>What is unit testing? Put simply, unit testing is a method of testing the smallest pieces of code,</w:t>
      </w:r>
      <w:r>
        <w:rPr>
          <w:spacing w:val="1"/>
        </w:rPr>
        <w:t xml:space="preserve"> </w:t>
      </w:r>
      <w:r>
        <w:t>typically individual functions, in isolation. These small pieces of code are called units. A unit</w:t>
      </w:r>
      <w:r>
        <w:rPr>
          <w:spacing w:val="1"/>
        </w:rPr>
        <w:t xml:space="preserve"> </w:t>
      </w:r>
      <w:r>
        <w:t>can be a line of code, a class, or a method, for example. With unit testing, the smaller the parts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test,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performance.</w:t>
      </w:r>
      <w:r>
        <w:rPr>
          <w:spacing w:val="2"/>
        </w:rPr>
        <w:t xml:space="preserve"> </w:t>
      </w:r>
      <w:r>
        <w:t>Plus, tests</w:t>
      </w:r>
      <w:r>
        <w:rPr>
          <w:spacing w:val="-1"/>
        </w:rPr>
        <w:t xml:space="preserve"> </w:t>
      </w:r>
      <w:r>
        <w:t>run fast when dealing</w:t>
      </w:r>
      <w:r>
        <w:rPr>
          <w:spacing w:val="-1"/>
        </w:rPr>
        <w:t xml:space="preserve"> </w:t>
      </w:r>
      <w:r>
        <w:t>with small units.</w:t>
      </w:r>
    </w:p>
    <w:p>
      <w:pPr>
        <w:spacing w:after="0" w:line="388" w:lineRule="auto"/>
        <w:jc w:val="both"/>
        <w:sectPr>
          <w:pgSz w:w="12240" w:h="15840"/>
          <w:pgMar w:top="1500" w:right="0" w:bottom="1420" w:left="800" w:header="0" w:footer="1231" w:gutter="0"/>
          <w:cols w:space="720" w:num="1"/>
        </w:sectPr>
      </w:pPr>
    </w:p>
    <w:p>
      <w:pPr>
        <w:pStyle w:val="3"/>
        <w:numPr>
          <w:ilvl w:val="1"/>
          <w:numId w:val="8"/>
        </w:numPr>
        <w:tabs>
          <w:tab w:val="left" w:pos="1462"/>
        </w:tabs>
        <w:spacing w:before="66" w:after="0" w:line="240" w:lineRule="auto"/>
        <w:ind w:left="1461" w:right="0" w:hanging="553"/>
        <w:jc w:val="left"/>
      </w:pPr>
      <w:bookmarkStart w:id="14" w:name="_TOC_250003"/>
      <w:r>
        <w:t>Integration</w:t>
      </w:r>
      <w:r>
        <w:rPr>
          <w:spacing w:val="-3"/>
        </w:rPr>
        <w:t xml:space="preserve"> </w:t>
      </w:r>
      <w:bookmarkEnd w:id="14"/>
      <w:r>
        <w:t>Testing</w:t>
      </w:r>
    </w:p>
    <w:p>
      <w:pPr>
        <w:pStyle w:val="8"/>
        <w:spacing w:before="327" w:line="264" w:lineRule="auto"/>
        <w:ind w:left="630" w:right="923" w:hanging="10"/>
        <w:jc w:val="both"/>
      </w:pPr>
      <w:r>
        <w:t>While unit tests verify the behavior of isolated parts of your code, integration tests cover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 different parts of your application. This is the next level of software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as integration</w:t>
      </w:r>
      <w:r>
        <w:rPr>
          <w:spacing w:val="1"/>
        </w:rPr>
        <w:t xml:space="preserve"> </w:t>
      </w:r>
      <w:r>
        <w:t>testing checks if different units of the software work together correctly</w:t>
      </w:r>
      <w:r>
        <w:rPr>
          <w:spacing w:val="1"/>
        </w:rPr>
        <w:t xml:space="preserve"> </w:t>
      </w:r>
      <w:r>
        <w:t>in real life.</w:t>
      </w:r>
      <w:r>
        <w:rPr>
          <w:spacing w:val="1"/>
        </w:rPr>
        <w:t xml:space="preserve"> </w:t>
      </w:r>
      <w:r>
        <w:t>Integration tests</w:t>
      </w:r>
      <w:r>
        <w:rPr>
          <w:spacing w:val="1"/>
        </w:rPr>
        <w:t xml:space="preserve"> </w:t>
      </w:r>
      <w:r>
        <w:t>validate complex scenarios, so they may require more effort and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resources, for example</w:t>
      </w:r>
      <w:r>
        <w:rPr>
          <w:spacing w:val="1"/>
        </w:rPr>
        <w:t xml:space="preserve"> </w:t>
      </w:r>
      <w:r>
        <w:t>databases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servers.</w:t>
      </w:r>
      <w:r>
        <w:rPr>
          <w:spacing w:val="-9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tests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combo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they</w:t>
      </w:r>
      <w:r>
        <w:rPr>
          <w:spacing w:val="40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isolated</w:t>
      </w:r>
      <w:r>
        <w:rPr>
          <w:spacing w:val="-57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correctly and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multiple units</w:t>
      </w:r>
      <w:r>
        <w:rPr>
          <w:spacing w:val="5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flawlessly</w:t>
      </w:r>
      <w:r>
        <w:rPr>
          <w:spacing w:val="-1"/>
        </w:rPr>
        <w:t xml:space="preserve"> </w:t>
      </w:r>
      <w:r>
        <w:t>and as</w:t>
      </w:r>
      <w:r>
        <w:rPr>
          <w:spacing w:val="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integrated.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2638425</wp:posOffset>
            </wp:positionH>
            <wp:positionV relativeFrom="paragraph">
              <wp:posOffset>233680</wp:posOffset>
            </wp:positionV>
            <wp:extent cx="3806190" cy="3069590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029" cy="3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32"/>
        </w:rPr>
      </w:pPr>
    </w:p>
    <w:p>
      <w:pPr>
        <w:pStyle w:val="3"/>
        <w:numPr>
          <w:ilvl w:val="1"/>
          <w:numId w:val="8"/>
        </w:numPr>
        <w:tabs>
          <w:tab w:val="left" w:pos="1462"/>
        </w:tabs>
        <w:spacing w:before="0" w:after="0" w:line="240" w:lineRule="auto"/>
        <w:ind w:left="1461" w:right="0" w:hanging="553"/>
        <w:jc w:val="left"/>
      </w:pPr>
      <w:bookmarkStart w:id="15" w:name="_TOC_250002"/>
      <w:r>
        <w:t>System</w:t>
      </w:r>
      <w:r>
        <w:rPr>
          <w:spacing w:val="-2"/>
        </w:rPr>
        <w:t xml:space="preserve"> </w:t>
      </w:r>
      <w:bookmarkEnd w:id="15"/>
      <w:r>
        <w:t>Testing</w:t>
      </w:r>
    </w:p>
    <w:p>
      <w:pPr>
        <w:pStyle w:val="8"/>
        <w:spacing w:before="325" w:line="549" w:lineRule="auto"/>
        <w:ind w:left="1686" w:right="674"/>
      </w:pPr>
      <w:r>
        <w:t>Once</w:t>
      </w:r>
      <w:r>
        <w:rPr>
          <w:spacing w:val="-3"/>
        </w:rPr>
        <w:t xml:space="preserve"> </w:t>
      </w:r>
      <w:r>
        <w:t>you’ve</w:t>
      </w:r>
      <w:r>
        <w:rPr>
          <w:spacing w:val="-3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testing.</w:t>
      </w:r>
      <w:r>
        <w:rPr>
          <w:spacing w:val="-5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whole.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whether</w:t>
      </w:r>
    </w:p>
    <w:p>
      <w:pPr>
        <w:spacing w:after="0" w:line="549" w:lineRule="auto"/>
        <w:sectPr>
          <w:pgSz w:w="12240" w:h="15840"/>
          <w:pgMar w:top="1160" w:right="0" w:bottom="1420" w:left="800" w:header="0" w:footer="1231" w:gutter="0"/>
          <w:cols w:space="720" w:num="1"/>
        </w:sectPr>
      </w:pPr>
    </w:p>
    <w:p>
      <w:pPr>
        <w:pStyle w:val="8"/>
        <w:spacing w:before="65"/>
        <w:ind w:left="1746"/>
      </w:pPr>
      <w:r>
        <w:t>all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correctly.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</w:p>
    <w:p>
      <w:pPr>
        <w:pStyle w:val="8"/>
        <w:spacing w:before="9"/>
        <w:rPr>
          <w:sz w:val="31"/>
        </w:rPr>
      </w:pPr>
    </w:p>
    <w:p>
      <w:pPr>
        <w:pStyle w:val="8"/>
        <w:ind w:left="1686" w:firstLine="60"/>
      </w:pPr>
      <w:r>
        <w:t>an</w:t>
      </w:r>
      <w:r>
        <w:rPr>
          <w:spacing w:val="-1"/>
        </w:rPr>
        <w:t xml:space="preserve"> </w:t>
      </w:r>
      <w:r>
        <w:t>environment similar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real-life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in which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deployed.</w:t>
      </w:r>
    </w:p>
    <w:p>
      <w:pPr>
        <w:pStyle w:val="8"/>
        <w:spacing w:before="3"/>
        <w:rPr>
          <w:sz w:val="31"/>
        </w:rPr>
      </w:pPr>
    </w:p>
    <w:p>
      <w:pPr>
        <w:pStyle w:val="8"/>
        <w:spacing w:before="1" w:line="264" w:lineRule="auto"/>
        <w:ind w:left="1696" w:right="1399" w:hanging="10"/>
      </w:pPr>
      <w:r>
        <w:t>System</w:t>
      </w:r>
      <w:r>
        <w:rPr>
          <w:spacing w:val="55"/>
        </w:rPr>
        <w:t xml:space="preserve"> </w:t>
      </w:r>
      <w:r>
        <w:t>testing</w:t>
      </w:r>
      <w:r>
        <w:rPr>
          <w:spacing w:val="55"/>
        </w:rPr>
        <w:t xml:space="preserve"> </w:t>
      </w:r>
      <w:r>
        <w:t>verifies</w:t>
      </w:r>
      <w:r>
        <w:rPr>
          <w:spacing w:val="56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meets</w:t>
      </w:r>
      <w:r>
        <w:rPr>
          <w:spacing w:val="55"/>
        </w:rPr>
        <w:t xml:space="preserve"> </w:t>
      </w:r>
      <w:r>
        <w:t>functional,</w:t>
      </w:r>
      <w:r>
        <w:rPr>
          <w:spacing w:val="55"/>
        </w:rPr>
        <w:t xml:space="preserve"> </w:t>
      </w:r>
      <w:r>
        <w:t>technical,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requirements.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8"/>
        </w:numPr>
        <w:tabs>
          <w:tab w:val="left" w:pos="1462"/>
        </w:tabs>
        <w:spacing w:before="0" w:after="0" w:line="240" w:lineRule="auto"/>
        <w:ind w:left="1461" w:right="0" w:hanging="553"/>
        <w:jc w:val="left"/>
      </w:pPr>
      <w:r>
        <w:t>Acceptance</w:t>
      </w:r>
      <w:r>
        <w:rPr>
          <w:spacing w:val="-2"/>
        </w:rPr>
        <w:t xml:space="preserve"> </w:t>
      </w:r>
      <w:r>
        <w:t>Testing</w:t>
      </w:r>
    </w:p>
    <w:p>
      <w:pPr>
        <w:pStyle w:val="8"/>
        <w:spacing w:before="327" w:line="556" w:lineRule="auto"/>
        <w:ind w:left="1686" w:right="916"/>
      </w:pPr>
      <w:r>
        <w:t>Acceptance testing is performed after unit, integration, and system testing. At this stage, the</w:t>
      </w:r>
      <w:r>
        <w:rPr>
          <w:spacing w:val="-57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  <w:r>
        <w:rPr>
          <w:spacing w:val="-5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predefined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scenarios</w:t>
      </w:r>
    </w:p>
    <w:p>
      <w:pPr>
        <w:pStyle w:val="8"/>
        <w:spacing w:before="95" w:line="554" w:lineRule="auto"/>
        <w:ind w:left="1686" w:right="920" w:firstLine="9"/>
      </w:pPr>
      <w:r>
        <w:t>and test cases. The purpose of acceptance testing is to evaluate the system’s compliance</w:t>
      </w:r>
      <w:r>
        <w:rPr>
          <w:spacing w:val="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requirements.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ready for release.</w:t>
      </w:r>
    </w:p>
    <w:p>
      <w:pPr>
        <w:spacing w:after="0" w:line="554" w:lineRule="auto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2"/>
        <w:spacing w:line="259" w:lineRule="auto"/>
        <w:ind w:left="4197" w:right="4527" w:hanging="98"/>
        <w:jc w:val="center"/>
      </w:pPr>
      <w:bookmarkStart w:id="16" w:name="_TOC_250001"/>
      <w:r>
        <w:t>CHAPTER – 6</w:t>
      </w:r>
      <w:r>
        <w:rPr>
          <w:spacing w:val="1"/>
        </w:rPr>
        <w:t xml:space="preserve"> </w:t>
      </w:r>
      <w:bookmarkEnd w:id="16"/>
      <w:r>
        <w:t>CONCLUSION</w:t>
      </w:r>
    </w:p>
    <w:p>
      <w:pPr>
        <w:pStyle w:val="8"/>
        <w:spacing w:before="10"/>
        <w:rPr>
          <w:b/>
          <w:sz w:val="52"/>
        </w:rPr>
      </w:pPr>
    </w:p>
    <w:p>
      <w:pPr>
        <w:pStyle w:val="8"/>
        <w:spacing w:line="388" w:lineRule="auto"/>
        <w:ind w:left="630" w:right="923" w:hanging="10"/>
        <w:jc w:val="both"/>
      </w:pPr>
      <w:r>
        <w:t>Proposed College-Cafeteria is a website that will allow users to search for the meals they want to have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cafeteria.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i.e.</w:t>
      </w:r>
      <w:r>
        <w:rPr>
          <w:spacing w:val="-58"/>
        </w:rPr>
        <w:t xml:space="preserve"> </w:t>
      </w:r>
      <w:r>
        <w:t>it includes stylish features of webpages, animations, etc. The pages includes the user-friendly features</w:t>
      </w:r>
      <w:r>
        <w:rPr>
          <w:spacing w:val="1"/>
        </w:rPr>
        <w:t xml:space="preserve"> </w:t>
      </w:r>
      <w:r>
        <w:t>so that anyone can use them without any difficulty. It has a navigation bar which includes dashboard,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etc. It contains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 cafeteria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users do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worry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 time and can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up the instructions of</w:t>
      </w:r>
      <w:r>
        <w:rPr>
          <w:spacing w:val="-1"/>
        </w:rPr>
        <w:t xml:space="preserve"> </w:t>
      </w:r>
      <w:r>
        <w:t>COVID-19.</w:t>
      </w:r>
    </w:p>
    <w:p>
      <w:pPr>
        <w:pStyle w:val="8"/>
        <w:rPr>
          <w:sz w:val="26"/>
        </w:rPr>
      </w:pPr>
    </w:p>
    <w:p>
      <w:pPr>
        <w:pStyle w:val="8"/>
        <w:spacing w:before="200" w:line="350" w:lineRule="auto"/>
        <w:ind w:left="630" w:right="925" w:hanging="10"/>
        <w:jc w:val="both"/>
      </w:pPr>
      <w:r>
        <w:t>This Website has wide range of scope in upcoming era. It is going to be very difficult for cafeterias to</w:t>
      </w:r>
      <w:r>
        <w:rPr>
          <w:spacing w:val="1"/>
        </w:rPr>
        <w:t xml:space="preserve"> </w:t>
      </w:r>
      <w:r>
        <w:t>manage the wide range of public and make their orders in exact time and with less hustle-bustle. Also,</w:t>
      </w:r>
      <w:r>
        <w:rPr>
          <w:spacing w:val="1"/>
        </w:rPr>
        <w:t xml:space="preserve"> </w:t>
      </w:r>
      <w:r>
        <w:t>with few modifications like adding database and servers, etc it can be the generalised system for the</w:t>
      </w:r>
      <w:r>
        <w:rPr>
          <w:spacing w:val="1"/>
        </w:rPr>
        <w:t xml:space="preserve"> </w:t>
      </w:r>
      <w:r>
        <w:t>college-cafeteria.</w:t>
      </w:r>
    </w:p>
    <w:p>
      <w:pPr>
        <w:spacing w:after="0" w:line="350" w:lineRule="auto"/>
        <w:jc w:val="both"/>
        <w:sectPr>
          <w:pgSz w:w="12240" w:h="15840"/>
          <w:pgMar w:top="860" w:right="0" w:bottom="1420" w:left="800" w:header="0" w:footer="1231" w:gutter="0"/>
          <w:cols w:space="720" w:num="1"/>
        </w:sectPr>
      </w:pPr>
    </w:p>
    <w:p>
      <w:pPr>
        <w:pStyle w:val="2"/>
        <w:ind w:right="3771"/>
        <w:jc w:val="center"/>
      </w:pPr>
      <w:bookmarkStart w:id="17" w:name="_TOC_250000"/>
      <w:bookmarkEnd w:id="17"/>
      <w:r>
        <w:t>REFERENCES</w:t>
      </w:r>
    </w:p>
    <w:p>
      <w:pPr>
        <w:pStyle w:val="5"/>
        <w:numPr>
          <w:ilvl w:val="2"/>
          <w:numId w:val="8"/>
        </w:numPr>
        <w:tabs>
          <w:tab w:val="left" w:pos="1706"/>
        </w:tabs>
        <w:spacing w:before="337" w:after="0" w:line="240" w:lineRule="auto"/>
        <w:ind w:left="1706" w:right="0" w:hanging="360"/>
        <w:jc w:val="left"/>
      </w:pPr>
      <w:r>
        <w:t>W3SCHOOLS</w:t>
      </w:r>
      <w:r>
        <w:rPr>
          <w:spacing w:val="-2"/>
        </w:rPr>
        <w:t xml:space="preserve"> </w:t>
      </w:r>
      <w:r>
        <w:t>:</w:t>
      </w:r>
    </w:p>
    <w:p>
      <w:pPr>
        <w:spacing w:before="27"/>
        <w:ind w:left="2066" w:right="0" w:firstLine="0"/>
        <w:jc w:val="left"/>
        <w:rPr>
          <w:b/>
          <w:i/>
          <w:sz w:val="24"/>
        </w:rPr>
      </w:pPr>
      <w:r>
        <w:fldChar w:fldCharType="begin"/>
      </w:r>
      <w:r>
        <w:instrText xml:space="preserve"> HYPERLINK "https://www.w3schools.com/"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https://www.w3schools.c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"https://www.w3schools.com/"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o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"https://www.w3schools.com/"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m</w:t>
      </w:r>
      <w:r>
        <w:rPr>
          <w:b/>
          <w:i/>
          <w:color w:val="0462C1"/>
          <w:sz w:val="24"/>
          <w:u w:val="thick" w:color="0462C1"/>
        </w:rPr>
        <w:fldChar w:fldCharType="end"/>
      </w: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6"/>
        <w:rPr>
          <w:b/>
          <w:i/>
          <w:sz w:val="23"/>
        </w:rPr>
      </w:pPr>
    </w:p>
    <w:p>
      <w:pPr>
        <w:pStyle w:val="5"/>
        <w:numPr>
          <w:ilvl w:val="2"/>
          <w:numId w:val="8"/>
        </w:numPr>
        <w:tabs>
          <w:tab w:val="left" w:pos="1706"/>
        </w:tabs>
        <w:spacing w:before="89" w:after="0" w:line="240" w:lineRule="auto"/>
        <w:ind w:left="1706" w:right="0" w:hanging="360"/>
        <w:jc w:val="left"/>
      </w:pPr>
      <w:r>
        <w:t>For</w:t>
      </w:r>
      <w:r>
        <w:rPr>
          <w:spacing w:val="-2"/>
        </w:rPr>
        <w:t xml:space="preserve"> </w:t>
      </w:r>
      <w:r>
        <w:t>definitions :</w:t>
      </w:r>
    </w:p>
    <w:p>
      <w:pPr>
        <w:pStyle w:val="8"/>
        <w:spacing w:before="3"/>
        <w:rPr>
          <w:b/>
          <w:sz w:val="28"/>
        </w:rPr>
      </w:pPr>
    </w:p>
    <w:p>
      <w:pPr>
        <w:spacing w:before="0"/>
        <w:ind w:left="1662" w:right="0" w:firstLine="0"/>
        <w:jc w:val="left"/>
        <w:rPr>
          <w:b/>
          <w:i/>
          <w:sz w:val="24"/>
        </w:rPr>
      </w:pPr>
      <w:r>
        <w:fldChar w:fldCharType="begin"/>
      </w:r>
      <w:r>
        <w:instrText xml:space="preserve"> HYPERLINK "https://www.wikipedia.org/"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https://www.wikipedia.o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"https://www.wikipedia.org/"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r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"https://www.wikipedia.org/"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g</w:t>
      </w:r>
      <w:r>
        <w:rPr>
          <w:b/>
          <w:i/>
          <w:color w:val="0462C1"/>
          <w:sz w:val="24"/>
          <w:u w:val="thick" w:color="0462C1"/>
        </w:rPr>
        <w:fldChar w:fldCharType="end"/>
      </w: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9"/>
        <w:rPr>
          <w:b/>
          <w:i/>
        </w:rPr>
      </w:pPr>
    </w:p>
    <w:p>
      <w:pPr>
        <w:pStyle w:val="5"/>
        <w:numPr>
          <w:ilvl w:val="2"/>
          <w:numId w:val="8"/>
        </w:numPr>
        <w:tabs>
          <w:tab w:val="left" w:pos="1706"/>
        </w:tabs>
        <w:spacing w:before="89" w:after="0" w:line="240" w:lineRule="auto"/>
        <w:ind w:left="1706" w:right="0" w:hanging="360"/>
        <w:jc w:val="left"/>
      </w:pPr>
      <w:r>
        <w:t>Yalantis</w:t>
      </w:r>
      <w:r>
        <w:rPr>
          <w:spacing w:val="-1"/>
        </w:rPr>
        <w:t xml:space="preserve"> </w:t>
      </w:r>
      <w:r>
        <w:t>:</w:t>
      </w:r>
    </w:p>
    <w:p>
      <w:pPr>
        <w:pStyle w:val="8"/>
        <w:spacing w:before="6"/>
        <w:rPr>
          <w:b/>
          <w:sz w:val="29"/>
        </w:rPr>
      </w:pPr>
    </w:p>
    <w:p>
      <w:pPr>
        <w:spacing w:before="0"/>
        <w:ind w:left="1662" w:right="0" w:firstLine="0"/>
        <w:jc w:val="left"/>
        <w:rPr>
          <w:b/>
          <w:i/>
          <w:sz w:val="24"/>
        </w:rPr>
      </w:pP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https://yalantis.com/blog/un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i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t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testi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g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f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o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r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w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e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b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softwar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e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"https://yalantis.com/blog/unit-testing-for-web-software/"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/</w:t>
      </w:r>
      <w:r>
        <w:rPr>
          <w:b/>
          <w:i/>
          <w:color w:val="0462C1"/>
          <w:sz w:val="24"/>
          <w:u w:val="thick" w:color="0462C1"/>
        </w:rPr>
        <w:fldChar w:fldCharType="end"/>
      </w: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6"/>
        <w:rPr>
          <w:b/>
          <w:i/>
          <w:sz w:val="23"/>
        </w:rPr>
      </w:pPr>
    </w:p>
    <w:p>
      <w:pPr>
        <w:pStyle w:val="5"/>
        <w:numPr>
          <w:ilvl w:val="2"/>
          <w:numId w:val="8"/>
        </w:numPr>
        <w:tabs>
          <w:tab w:val="left" w:pos="1706"/>
        </w:tabs>
        <w:spacing w:before="89" w:after="0" w:line="240" w:lineRule="auto"/>
        <w:ind w:left="1706" w:right="0" w:hanging="360"/>
        <w:jc w:val="left"/>
      </w:pPr>
      <w:r>
        <w:t>Stackoverflow</w:t>
      </w:r>
      <w:r>
        <w:rPr>
          <w:spacing w:val="-2"/>
        </w:rPr>
        <w:t xml:space="preserve"> </w:t>
      </w:r>
      <w:r>
        <w:t>:</w:t>
      </w:r>
    </w:p>
    <w:p>
      <w:pPr>
        <w:pStyle w:val="8"/>
        <w:spacing w:before="3"/>
        <w:rPr>
          <w:b/>
          <w:sz w:val="28"/>
        </w:rPr>
      </w:pPr>
    </w:p>
    <w:p>
      <w:pPr>
        <w:spacing w:before="0"/>
        <w:ind w:left="1662" w:right="0" w:firstLine="0"/>
        <w:jc w:val="left"/>
        <w:rPr>
          <w:b/>
          <w:i/>
          <w:sz w:val="24"/>
        </w:rPr>
      </w:pP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https://stackoverflow.com/questions/547302/un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i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t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testi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g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a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websi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t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"https://stackoverflow.com/questions/547302/unit-testing-a-website"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e</w:t>
      </w:r>
      <w:r>
        <w:rPr>
          <w:b/>
          <w:i/>
          <w:color w:val="0462C1"/>
          <w:sz w:val="24"/>
          <w:u w:val="thick" w:color="0462C1"/>
        </w:rPr>
        <w:fldChar w:fldCharType="end"/>
      </w: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9"/>
        <w:rPr>
          <w:b/>
          <w:i/>
          <w:sz w:val="23"/>
        </w:rPr>
      </w:pPr>
    </w:p>
    <w:p>
      <w:pPr>
        <w:pStyle w:val="5"/>
        <w:numPr>
          <w:ilvl w:val="2"/>
          <w:numId w:val="8"/>
        </w:numPr>
        <w:tabs>
          <w:tab w:val="left" w:pos="1706"/>
        </w:tabs>
        <w:spacing w:before="89" w:after="0" w:line="240" w:lineRule="auto"/>
        <w:ind w:left="1706" w:right="0" w:hanging="360"/>
        <w:jc w:val="left"/>
      </w:pPr>
      <w:r>
        <w:t>For</w:t>
      </w:r>
      <w:r>
        <w:rPr>
          <w:spacing w:val="-4"/>
        </w:rPr>
        <w:t xml:space="preserve"> </w:t>
      </w:r>
      <w:r>
        <w:t>animations:</w:t>
      </w:r>
    </w:p>
    <w:p>
      <w:pPr>
        <w:pStyle w:val="8"/>
        <w:spacing w:before="11"/>
        <w:rPr>
          <w:b/>
          <w:sz w:val="29"/>
        </w:rPr>
      </w:pPr>
    </w:p>
    <w:p>
      <w:pPr>
        <w:spacing w:before="0" w:line="266" w:lineRule="auto"/>
        <w:ind w:left="1662" w:right="3755" w:firstLine="0"/>
        <w:jc w:val="left"/>
        <w:rPr>
          <w:b/>
          <w:i/>
          <w:sz w:val="24"/>
        </w:rPr>
      </w:pP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https://developer.mozilla.org/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e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-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rPr>
          <w:b/>
          <w:i/>
          <w:color w:val="04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US/docs/Web/CSS/CSS_Animations/Using_CSS_animatio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n</w:t>
      </w:r>
      <w:r>
        <w:rPr>
          <w:b/>
          <w:i/>
          <w:color w:val="0462C1"/>
          <w:sz w:val="24"/>
          <w:u w:val="thick" w:color="0462C1"/>
        </w:rPr>
        <w:fldChar w:fldCharType="end"/>
      </w:r>
      <w:r>
        <w:fldChar w:fldCharType="begin"/>
      </w:r>
      <w:r>
        <w:instrText xml:space="preserve"> HYPERLINK "https://developer.mozilla.org/en-US/docs/Web/CSS/CSS_Animations/Using_CSS_animations" \h </w:instrText>
      </w:r>
      <w:r>
        <w:fldChar w:fldCharType="separate"/>
      </w:r>
      <w:r>
        <w:rPr>
          <w:b/>
          <w:i/>
          <w:color w:val="0462C1"/>
          <w:sz w:val="24"/>
          <w:u w:val="thick" w:color="0462C1"/>
        </w:rPr>
        <w:t>s</w:t>
      </w:r>
      <w:r>
        <w:rPr>
          <w:b/>
          <w:i/>
          <w:color w:val="0462C1"/>
          <w:sz w:val="24"/>
          <w:u w:val="thick" w:color="0462C1"/>
        </w:rPr>
        <w:fldChar w:fldCharType="end"/>
      </w:r>
    </w:p>
    <w:sectPr>
      <w:pgSz w:w="12240" w:h="15840"/>
      <w:pgMar w:top="860" w:right="0" w:bottom="1420" w:left="800" w:header="0" w:footer="123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69pt;margin-top:738.25pt;height:13.05pt;width:18.6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526.05pt;margin-top:719.45pt;height:13.05pt;width:17.3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1124" w:hanging="54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24" w:hanging="542"/>
        <w:jc w:val="righ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02" w:hanging="360"/>
      </w:pPr>
      <w:rPr>
        <w:rFonts w:hint="default" w:ascii="Arial MT" w:hAnsi="Arial MT" w:eastAsia="Arial MT" w:cs="Arial MT"/>
        <w:color w:val="333333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6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1091" w:hanging="48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91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60" w:hanging="360"/>
      </w:pPr>
      <w:rPr>
        <w:rFonts w:hint="default" w:ascii="Arial MT" w:hAnsi="Arial MT" w:eastAsia="Arial MT" w:cs="Arial MT"/>
        <w:w w:val="100"/>
        <w:sz w:val="40"/>
        <w:szCs w:val="40"/>
        <w:lang w:val="en-US" w:eastAsia="en-US" w:bidi="ar-SA"/>
      </w:rPr>
    </w:lvl>
    <w:lvl w:ilvl="3" w:tentative="0">
      <w:start w:val="0"/>
      <w:numFmt w:val="bullet"/>
      <w:lvlText w:val=""/>
      <w:lvlJc w:val="left"/>
      <w:pPr>
        <w:ind w:left="169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772" w:hanging="423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772" w:hanging="42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7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82" w:hanging="735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70" w:hanging="7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65" w:hanging="7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60" w:hanging="7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5" w:hanging="7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50" w:hanging="735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185" w:hanging="56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5" w:hanging="562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7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1" w:hanging="360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4"/>
      <w:numFmt w:val="decimal"/>
      <w:lvlText w:val="%1"/>
      <w:lvlJc w:val="left"/>
      <w:pPr>
        <w:ind w:left="1124" w:hanging="54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24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34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46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0" w:hanging="360"/>
      </w:pPr>
      <w:rPr>
        <w:rFonts w:hint="default"/>
        <w:lang w:val="en-US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0"/>
      <w:numFmt w:val="bullet"/>
      <w:lvlText w:val="•"/>
      <w:lvlJc w:val="left"/>
      <w:pPr>
        <w:ind w:left="1180" w:hanging="195"/>
      </w:pPr>
      <w:rPr>
        <w:rFonts w:hint="default" w:ascii="Segoe UI Symbol" w:hAnsi="Segoe UI Symbol" w:eastAsia="Segoe UI Symbol" w:cs="Segoe UI 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06" w:hanging="19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2" w:hanging="19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8" w:hanging="19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84" w:hanging="19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19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36" w:hanging="19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62" w:hanging="19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8" w:hanging="195"/>
      </w:pPr>
      <w:rPr>
        <w:rFonts w:hint="default"/>
        <w:lang w:val="en-US" w:eastAsia="en-US" w:bidi="ar-SA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806" w:hanging="49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806" w:hanging="49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1" w:hanging="360"/>
      </w:pPr>
      <w:rPr>
        <w:rFonts w:hint="default"/>
        <w:lang w:val="en-US" w:eastAsia="en-US" w:bidi="ar-SA"/>
      </w:rPr>
    </w:lvl>
  </w:abstractNum>
  <w:abstractNum w:abstractNumId="7">
    <w:nsid w:val="72183CF9"/>
    <w:multiLevelType w:val="multilevel"/>
    <w:tmpl w:val="72183CF9"/>
    <w:lvl w:ilvl="0" w:tentative="0">
      <w:start w:val="5"/>
      <w:numFmt w:val="decimal"/>
      <w:lvlText w:val="%1"/>
      <w:lvlJc w:val="left"/>
      <w:pPr>
        <w:ind w:left="1461" w:hanging="55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61" w:hanging="5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706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7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38B35E4"/>
    <w:rsid w:val="18293A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67"/>
      <w:ind w:left="3477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124" w:hanging="543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806" w:hanging="49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597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toc 1"/>
    <w:basedOn w:val="1"/>
    <w:next w:val="1"/>
    <w:qFormat/>
    <w:uiPriority w:val="1"/>
    <w:pPr>
      <w:spacing w:before="495"/>
      <w:ind w:left="133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10">
    <w:name w:val="toc 2"/>
    <w:basedOn w:val="1"/>
    <w:next w:val="1"/>
    <w:qFormat/>
    <w:uiPriority w:val="1"/>
    <w:pPr>
      <w:spacing w:before="61"/>
      <w:ind w:left="1772" w:hanging="42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11">
    <w:name w:val="toc 3"/>
    <w:basedOn w:val="1"/>
    <w:next w:val="1"/>
    <w:qFormat/>
    <w:uiPriority w:val="1"/>
    <w:pPr>
      <w:spacing w:before="101"/>
      <w:ind w:left="234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12">
    <w:name w:val="toc 4"/>
    <w:basedOn w:val="1"/>
    <w:next w:val="1"/>
    <w:qFormat/>
    <w:uiPriority w:val="1"/>
    <w:pPr>
      <w:spacing w:before="63"/>
      <w:ind w:left="2757" w:hanging="36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13">
    <w:name w:val="toc 5"/>
    <w:basedOn w:val="1"/>
    <w:next w:val="1"/>
    <w:qFormat/>
    <w:uiPriority w:val="1"/>
    <w:pPr>
      <w:spacing w:before="33"/>
      <w:ind w:left="277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14">
    <w:name w:val="toc 6"/>
    <w:basedOn w:val="1"/>
    <w:next w:val="1"/>
    <w:qFormat/>
    <w:uiPriority w:val="1"/>
    <w:pPr>
      <w:spacing w:before="263"/>
      <w:ind w:left="284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1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2757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7">
    <w:name w:val="Table Paragraph"/>
    <w:basedOn w:val="1"/>
    <w:qFormat/>
    <w:uiPriority w:val="1"/>
    <w:pPr>
      <w:ind w:left="2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ScaleCrop>false</ScaleCrop>
  <LinksUpToDate>false</LinksUpToDate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2023-04-26T17:24:00Z</dcterms:created>
  <dc:creator>user</dc:creator>
  <cp:lastModifiedBy>Rishabh Tiwari</cp:lastModifiedBy>
  <dcterms:modified xsi:type="dcterms:W3CDTF">2023-04-26T17:51:48Z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C89BD59F9D0543C5846C0331476EBE06</vt:lpwstr>
  </property>
</Properties>
</file>